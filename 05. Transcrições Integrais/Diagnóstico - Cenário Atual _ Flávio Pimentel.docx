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flávio-pimentel"/>
    <w:p>
      <w:pPr>
        <w:pStyle w:val="1"/>
      </w:pPr>
      <w:r>
        <w:t xml:space="preserve">Flávio Pimentel</w:t>
      </w:r>
    </w:p>
    <w:bookmarkStart w:id="20" w:name="X4768b88f6c30b41ef4cd9ba3d2decbe150191e0"/>
    <w:p>
      <w:pPr>
        <w:pStyle w:val="6"/>
      </w:pPr>
      <w:r>
        <w:t xml:space="preserve">2026-03-26 11:05:05</w:t>
      </w:r>
    </w:p>
    <w:p>
      <w:pPr>
        <w:pStyle w:val="FirstParagraph"/>
      </w:pPr>
      <w:r>
        <w:rPr>
          <w:b/>
          <w:bCs/>
        </w:rPr>
        <w:t xml:space="preserve">00:00:07 Flávio Pimentel</w:t>
      </w:r>
      <w:r>
        <w:br/>
      </w:r>
      <w:r>
        <w:t xml:space="preserve">Tudo o que eu falo aqui pode ser divulgado, registrado, divulgado,</w:t>
      </w:r>
    </w:p>
    <w:p>
      <w:pPr>
        <w:pStyle w:val="a2"/>
      </w:pPr>
      <w:r>
        <w:rPr>
          <w:b/>
          <w:bCs/>
        </w:rPr>
        <w:t xml:space="preserve">00:00:17 Thiago Mariano</w:t>
      </w:r>
      <w:r>
        <w:br/>
      </w:r>
      <w:r>
        <w:t xml:space="preserve">Pode colocar no jornal.</w:t>
      </w:r>
    </w:p>
    <w:p>
      <w:pPr>
        <w:pStyle w:val="a2"/>
      </w:pPr>
      <w:r>
        <w:rPr>
          <w:b/>
          <w:bCs/>
        </w:rPr>
        <w:t xml:space="preserve">00:00:20 Flávio Pimentel</w:t>
      </w:r>
      <w:r>
        <w:br/>
      </w:r>
      <w:r>
        <w:t xml:space="preserve">Você vai saber quando você ver o diagnóstico, você vai saber. Vai saber quando tem sotaque, esse sotaque não tem como saber que sou eu. Infelizmente não vamos botar som.</w:t>
      </w:r>
    </w:p>
    <w:p>
      <w:pPr>
        <w:pStyle w:val="a2"/>
      </w:pPr>
      <w:r>
        <w:rPr>
          <w:b/>
          <w:bCs/>
        </w:rPr>
        <w:t xml:space="preserve">00:00:31 Flávio Pimentel</w:t>
      </w:r>
      <w:r>
        <w:br/>
      </w:r>
      <w:r>
        <w:t xml:space="preserve">Mas Então, vamos lá, ok? Vamos lá.</w:t>
      </w:r>
    </w:p>
    <w:p>
      <w:pPr>
        <w:pStyle w:val="a2"/>
      </w:pPr>
      <w:r>
        <w:rPr>
          <w:b/>
          <w:bCs/>
        </w:rPr>
        <w:t xml:space="preserve">00:00:33 Vitor Pryzbeuka</w:t>
      </w:r>
      <w:r>
        <w:br/>
      </w:r>
      <w:r>
        <w:t xml:space="preserve">Pode Puxar aquela. Qual? Aquelas perguntas que a gente tinha.</w:t>
      </w:r>
    </w:p>
    <w:p>
      <w:pPr>
        <w:pStyle w:val="a2"/>
      </w:pPr>
      <w:r>
        <w:rPr>
          <w:b/>
          <w:bCs/>
        </w:rPr>
        <w:t xml:space="preserve">00:00:39 Isabella Nogueira</w:t>
      </w:r>
      <w:r>
        <w:br/>
      </w:r>
      <w:r>
        <w:t xml:space="preserve">É… O… A gente tá falando do Valdo, chama de Valdo. Hoje, atuação hoje do Nucla, né? Principalmente. Qual que você… Qual que é o grande objetivo que você vê e dificuldade que tem assim quando vocês, Vão… Principalmente hoje a gente tem aquela reunião, o comitê de CAPEX. O caminho para chegar no comitê de CAPEX, o que você identifica como…</w:t>
      </w:r>
    </w:p>
    <w:p>
      <w:pPr>
        <w:pStyle w:val="a2"/>
      </w:pPr>
      <w:r>
        <w:rPr>
          <w:b/>
          <w:bCs/>
        </w:rPr>
        <w:t xml:space="preserve">00:01:05 Flávio Pimentel</w:t>
      </w:r>
      <w:r>
        <w:br/>
      </w:r>
      <w:r>
        <w:t xml:space="preserve">Você Quer o objetivo ou quer a situação atual? Situação atual. Situação atual é de um núcleo subutilizado para a empresa.</w:t>
      </w:r>
    </w:p>
    <w:p>
      <w:pPr>
        <w:pStyle w:val="a2"/>
      </w:pPr>
      <w:r>
        <w:rPr>
          <w:b/>
          <w:bCs/>
        </w:rPr>
        <w:t xml:space="preserve">00:01:16 Flávio Pimentel</w:t>
      </w:r>
      <w:r>
        <w:br/>
      </w:r>
      <w:r>
        <w:t xml:space="preserve">Quando foi desenhado esse núcleo, não se estabeleceu claramente como que seria a governança E como que seria a relação do núcleo. Com as plataformas, e até essa decisão em 2023 acontecer, as plataformas trabalham, Até hoje ainda, com uma autonomia quase que absoluta. Então, ali é o CEO, a não ser que tenha alguma coisa muito estratégica que envolva.</w:t>
      </w:r>
    </w:p>
    <w:p>
      <w:pPr>
        <w:pStyle w:val="a2"/>
      </w:pPr>
      <w:r>
        <w:rPr>
          <w:b/>
          <w:bCs/>
        </w:rPr>
        <w:t xml:space="preserve">00:01:49 Flávio Pimentel</w:t>
      </w:r>
      <w:r>
        <w:br/>
      </w:r>
      <w:r>
        <w:t xml:space="preserve">Toda a empresa, é o CEO da plataforma, o Edu, o Salcedo, agora. Trazem para uma reunião de uma DE, apresentada na RDE, diretoria executiva. Mas tudo que é relacionado a CAPEX e a governança independente fez com que esse núcleo nascesse atrofiado. Porque a ideia era, inicialmente, trazer uma visão cross, trazer boas práticas.</w:t>
      </w:r>
    </w:p>
    <w:p>
      <w:pPr>
        <w:pStyle w:val="a2"/>
      </w:pPr>
      <w:r>
        <w:rPr>
          <w:b/>
          <w:bCs/>
        </w:rPr>
        <w:t xml:space="preserve">00:02:26 Flávio Pimentel</w:t>
      </w:r>
      <w:r>
        <w:br/>
      </w:r>
      <w:r>
        <w:t xml:space="preserve">Para ver se se aplica em outro, de um lado. E isso aí a gente tentou, o núcleo tentou. E eu tentei muito fazer, acessar informações, muito fazer isso. Mas com uma certa dificuldade, a gente escuta muito dizendo, ainda hoje, Nada sai daqui sem a minha aprovação. Então isso é uma condição ruim, porque na hora que a gente tem o nosso time, Discutindo com os gerentes executivos das plataformas, o gerente executivo fica proibido de trazer informações se o diretor de engenharia não aprovar.</w:t>
      </w:r>
    </w:p>
    <w:p>
      <w:pPr>
        <w:pStyle w:val="a2"/>
      </w:pPr>
      <w:r>
        <w:rPr>
          <w:b/>
          <w:bCs/>
        </w:rPr>
        <w:t xml:space="preserve">00:03:06 Flávio Pimentel</w:t>
      </w:r>
      <w:r>
        <w:br/>
      </w:r>
      <w:r>
        <w:t xml:space="preserve">Então eu escutei isso não só de um diretor, mas escutei isso de um VP. Então isso demonstra como esse núcleo nasceu e ficou atrofiado. Cheguei em 2024…</w:t>
      </w:r>
    </w:p>
    <w:p>
      <w:pPr>
        <w:pStyle w:val="a2"/>
      </w:pPr>
      <w:r>
        <w:rPr>
          <w:b/>
          <w:bCs/>
        </w:rPr>
        <w:t xml:space="preserve">00:03:23 Flávio Pimentel</w:t>
      </w:r>
      <w:r>
        <w:br/>
      </w:r>
      <w:r>
        <w:t xml:space="preserve">E encontrei esse cenário dessa forma. Então, entrando agora no tema que você está comentando aí sobre o comitê de CAPEX, Como que a gente… Hoje é uma dificuldade, apesar de a gente fazer prévias, Que vocês já participaram das prévias, em algumas, A gente às vezes é surpreendido com temas trazidos. Para a reunião do comitê de CAPEX e que o núcleo de CAPEX não participou.</w:t>
      </w:r>
    </w:p>
    <w:p>
      <w:pPr>
        <w:pStyle w:val="a2"/>
      </w:pPr>
      <w:r>
        <w:rPr>
          <w:b/>
          <w:bCs/>
        </w:rPr>
        <w:t xml:space="preserve">00:03:56 Flávio Pimentel</w:t>
      </w:r>
      <w:r>
        <w:br/>
      </w:r>
      <w:r>
        <w:t xml:space="preserve">Então, assim, demonstra realmente uma preocupação com, muitas vezes, o domínio da informação. Algumas pessoas entendem que domínio de informação lhe traz um protagonismo para aquele tema. Então, só eu sei aquele tema. Então, isso, na cabeça de alguns, isso é um protagonismo que ele precisa exercer.</w:t>
      </w:r>
    </w:p>
    <w:p>
      <w:pPr>
        <w:pStyle w:val="a2"/>
      </w:pPr>
      <w:r>
        <w:rPr>
          <w:b/>
          <w:bCs/>
        </w:rPr>
        <w:t xml:space="preserve">00:04:21 Flávio Pimentel</w:t>
      </w:r>
      <w:r>
        <w:br/>
      </w:r>
      <w:r>
        <w:t xml:space="preserve">E aí esse tema, quando é trazido para o comitê de CAPEX, ele não foi tratado anteriormente, Ele não está na matriz de risco lá no ARTE, ele é surpresa não só para o Núcleo CAPEX, Mas às vezes até para toda a corporação, exceto quem está com essa reserva de informação. Então, esse é um momento que a gente está vivendo. Além de tudo isso, falta de processos. Muito bem definidos e disseminados e colocados em prática, a falta de processos, metodologias.</w:t>
      </w:r>
    </w:p>
    <w:p>
      <w:pPr>
        <w:pStyle w:val="a2"/>
      </w:pPr>
      <w:r>
        <w:rPr>
          <w:b/>
          <w:bCs/>
        </w:rPr>
        <w:t xml:space="preserve">00:04:57 Flávio Pimentel</w:t>
      </w:r>
      <w:r>
        <w:br/>
      </w:r>
      <w:r>
        <w:t xml:space="preserve">Diferentes, modelos de gestão completamente diferentes. A gente encontra diferença de gestão na mesma plataforma entre portfólios. Entre portfólios, aqui eu faço dessa forma, não, aqui eu faço dessa forma. E essa independência é meio que alimentada internamente. Não, eu quero o resultado, não importa como você faz, não, espera aí, mas uma espinha Dorsal tem que ter, os ajustes, ok, mas uma espinha dorsal do modelo de gestão tem que.</w:t>
      </w:r>
    </w:p>
    <w:p>
      <w:pPr>
        <w:pStyle w:val="a2"/>
      </w:pPr>
      <w:r>
        <w:rPr>
          <w:b/>
          <w:bCs/>
        </w:rPr>
        <w:t xml:space="preserve">00:05:27 Flávio Pimentel</w:t>
      </w:r>
      <w:r>
        <w:br/>
      </w:r>
      <w:r>
        <w:t xml:space="preserve">Ter. Então, se isso é uma dificuldade nas plataformas, quando a gente precisa consolidar essa informação, Aqui no núcleo para levar para o comitê de CAPEX, aí ainda tem mais dificuldade, Porque aí a informação precisa ser trabalhada, precisa ser… Eu concordo que para trazer para um fórum como esse, nessa situação, o diretor precisa validar. Isso aí não é uma informação do dia a dia.</w:t>
      </w:r>
    </w:p>
    <w:p>
      <w:pPr>
        <w:pStyle w:val="a2"/>
      </w:pPr>
      <w:r>
        <w:rPr>
          <w:b/>
          <w:bCs/>
        </w:rPr>
        <w:t xml:space="preserve">00:05:52 Thiago Mariano</w:t>
      </w:r>
      <w:r>
        <w:br/>
      </w:r>
      <w:r>
        <w:t xml:space="preserve">O personagem fica vendido. Hein? O personagem fica vendido.</w:t>
      </w:r>
    </w:p>
    <w:p>
      <w:pPr>
        <w:pStyle w:val="a2"/>
      </w:pPr>
      <w:r>
        <w:rPr>
          <w:b/>
          <w:bCs/>
        </w:rPr>
        <w:t xml:space="preserve">00:05:55 Flávio Pimentel</w:t>
      </w:r>
      <w:r>
        <w:br/>
      </w:r>
      <w:r>
        <w:t xml:space="preserve">Não, E outra, aquela informação vai passar a sair da estrutura da plataforma, E vai agora para um conhecimento até do presidente. Então, peraí, eu preciso ter certeza que o que está aí está certo. Não é só se eu concordo ou não. É se está certo ou não, então plenamente de acordo que neste momento tem que ter realmente, O aval de acordo com a diretoria, diferente é do dia a dia, uma reunião de riscos, uma.</w:t>
      </w:r>
    </w:p>
    <w:p>
      <w:pPr>
        <w:pStyle w:val="a2"/>
      </w:pPr>
      <w:r>
        <w:rPr>
          <w:b/>
          <w:bCs/>
        </w:rPr>
        <w:t xml:space="preserve">00:06:27 Flávio Pimentel</w:t>
      </w:r>
      <w:r>
        <w:br/>
      </w:r>
      <w:r>
        <w:t xml:space="preserve">Reunião de PMO, isso não precisa passar por esse filtro, então é essa dificuldade que A gente vai precisar vencer, é um objetivo que a gente tem nesse projeto de conseguir Vencer isso.</w:t>
      </w:r>
    </w:p>
    <w:p>
      <w:pPr>
        <w:pStyle w:val="a2"/>
      </w:pPr>
      <w:r>
        <w:rPr>
          <w:b/>
          <w:bCs/>
        </w:rPr>
        <w:t xml:space="preserve">00:06:40 Thiago Mariano</w:t>
      </w:r>
      <w:r>
        <w:br/>
      </w:r>
      <w:r>
        <w:t xml:space="preserve">A Diferença entre esses processos hoje não é clara também. Exatamente, esse nível de informação que você mencionou aqui e esse aqui, quando o núcleo foi criado, a governança atual, não ficou claro e não foi divulgado talvez aqui de forma clara para todos.</w:t>
      </w:r>
    </w:p>
    <w:p>
      <w:pPr>
        <w:pStyle w:val="a2"/>
      </w:pPr>
      <w:r>
        <w:rPr>
          <w:b/>
          <w:bCs/>
        </w:rPr>
        <w:t xml:space="preserve">00:06:56 Flávio Pimentel</w:t>
      </w:r>
      <w:r>
        <w:br/>
      </w:r>
      <w:r>
        <w:t xml:space="preserve">Na Minha chegada, eu escutei também, não só de um diretor, de mais de um diretor, dizendo para que a empresa está gastando dinheiro com esse núcleo.</w:t>
      </w:r>
    </w:p>
    <w:p>
      <w:pPr>
        <w:pStyle w:val="a2"/>
      </w:pPr>
      <w:r>
        <w:rPr>
          <w:b/>
          <w:bCs/>
        </w:rPr>
        <w:t xml:space="preserve">00:07:12 Flávio Pimentel</w:t>
      </w:r>
      <w:r>
        <w:br/>
      </w:r>
      <w:r>
        <w:t xml:space="preserve">É mais um custo para a gente sustentar.</w:t>
      </w:r>
    </w:p>
    <w:p>
      <w:pPr>
        <w:pStyle w:val="a2"/>
      </w:pPr>
      <w:r>
        <w:rPr>
          <w:b/>
          <w:bCs/>
        </w:rPr>
        <w:t xml:space="preserve">00:07:17 Flávio Pimentel</w:t>
      </w:r>
      <w:r>
        <w:br/>
      </w:r>
      <w:r>
        <w:t xml:space="preserve">Outra fala que eu escutei, para mim o núcleo tem que ficar na sede e ele só age sob demanda. Se eu tiver um problema, eu chamo o núcleo para me ajudar a resolver, sob demanda. Já escutei isso. Assim como eu disse, vamos fazer uma, vamos trazer a governança aqui, a administração contratual. Quando se falou isso, o pessoal entendia que era regulatório. Eu disse, não, é do CAPEX, é daqui para baixo. Mas não precisa, os gerentes de contrato já fazem isso. Bota no rol aqui, escreve aqui tudo o que o gerente de contrato tem que fazer. E tu me pergunta, e eu te pergunto, se a primeira coisa que ele vai ler,</w:t>
      </w:r>
    </w:p>
    <w:p>
      <w:pPr>
        <w:pStyle w:val="a2"/>
      </w:pPr>
      <w:r>
        <w:rPr>
          <w:b/>
          <w:bCs/>
        </w:rPr>
        <w:t xml:space="preserve">00:07:50 Flávio Pimentel</w:t>
      </w:r>
      <w:r>
        <w:br/>
      </w:r>
      <w:r>
        <w:t xml:space="preserve">Que ele vai dar atenção, é uma carta que alguém mandou. Não é. Ele vai querer produzir, ele vai querer medir, ele vai querer faturar, Ele vai querer isso, aquilo, aquilo, outro. A última coisa que ele vai ler é uma carta que alguém recebeu lá na sala técnica, Leu e achou que não tinha importância. Não deu a devida importância. Então isso não é administração contratual. Então, esse tipo de situações, só para fechar aqui essa minha resposta, essa primeira questão, Esse tipo de respostas que eu tive, de devolutivas que eu tive,</w:t>
      </w:r>
    </w:p>
    <w:p>
      <w:pPr>
        <w:pStyle w:val="a2"/>
      </w:pPr>
      <w:r>
        <w:rPr>
          <w:b/>
          <w:bCs/>
        </w:rPr>
        <w:t xml:space="preserve">00:08:20 Flávio Pimentel</w:t>
      </w:r>
      <w:r>
        <w:br/>
      </w:r>
      <w:r>
        <w:t xml:space="preserve">Demonstra que as plataformas não estavam convencidas da necessidade e do papel do núcleo do Indicapix. Então, esse é o dilema que a gente vive até hoje. O que a gente está mudando agora, como a gente começou a definir claramente, E o que veio para fortalecer isso foi a criação da vice-presidência de CAPEX. Agora a coisa começa, de fato, a mudar, porque tem um VP de CAPEX agora. Ele não existia, né? VP de CAPEX.</w:t>
      </w:r>
    </w:p>
    <w:p>
      <w:pPr>
        <w:pStyle w:val="a2"/>
      </w:pPr>
      <w:r>
        <w:rPr>
          <w:b/>
          <w:bCs/>
        </w:rPr>
        <w:t xml:space="preserve">00:08:52 Isabella Nogueira</w:t>
      </w:r>
      <w:r>
        <w:br/>
      </w:r>
      <w:r>
        <w:t xml:space="preserve">É, porque até a gente leu o material que a gente recebeu do último diagnóstico do Nucleon, Traz esse viés muito consultivo. E aí, às vezes, pelo que você está me trazendo, esse papel de direcionador, A gente precisa criar essa nova governança. Para justamente estar alinhado com a estratégia da companhia.</w:t>
      </w:r>
    </w:p>
    <w:p>
      <w:pPr>
        <w:pStyle w:val="a2"/>
      </w:pPr>
      <w:r>
        <w:rPr>
          <w:b/>
          <w:bCs/>
        </w:rPr>
        <w:t xml:space="preserve">00:09:09 Vitor Pryzbeuka</w:t>
      </w:r>
      <w:r>
        <w:br/>
      </w:r>
      <w:r>
        <w:t xml:space="preserve">Flávia, eu tenho uma dupla de perguntas, na verdade. A primeira é, ainda nesse nível de informação que o Thiago trouxe, que você trouxe, Você vê que existem, quando a gente fala de performance físico-financeira, riscos e oportunidades, Você vê que existem informações que, de fato, devem ficar só na plataforma? Não. Ou você entende que, falando de… Repetindo, físico-financeiro, risco e oportunidades, tudo isso deve ser compartilhado, óbvio,</w:t>
      </w:r>
    </w:p>
    <w:p>
      <w:pPr>
        <w:pStyle w:val="a2"/>
      </w:pPr>
      <w:r>
        <w:rPr>
          <w:b/>
          <w:bCs/>
        </w:rPr>
        <w:t xml:space="preserve">00:09:39 Vitor Pryzbeuka</w:t>
      </w:r>
      <w:r>
        <w:br/>
      </w:r>
      <w:r>
        <w:t xml:space="preserve">Nem tudo vai para o comitê, mas tudo deve ser compartilhado com a Rojo? Claro. Você acha que isso acontece hoje? Não.</w:t>
      </w:r>
    </w:p>
    <w:p>
      <w:pPr>
        <w:pStyle w:val="a2"/>
      </w:pPr>
      <w:r>
        <w:rPr>
          <w:b/>
          <w:bCs/>
        </w:rPr>
        <w:t xml:space="preserve">00:09:47 Flávio Pimentel</w:t>
      </w:r>
      <w:r>
        <w:br/>
      </w:r>
      <w:r>
        <w:t xml:space="preserve">A Gente tem um ganho, nós tivemos um ganho com a implantação do Artia para a Capex. O Artia já existia na empresa para outros riscos. Então, atendia o risco regulatório, macroeconômico e tantos outros. Um dos riscos, que era a CAPEX, vinha com um Excel, informações de Excel, e chegava Aqui o valor. Quanto é que é o risco de CAPEX? É tanto. Chegava um valor aqui. Então, a gestão de risco passou a ser mais conhecida de todos na hora que você tem um.</w:t>
      </w:r>
    </w:p>
    <w:p>
      <w:pPr>
        <w:pStyle w:val="a2"/>
      </w:pPr>
      <w:r>
        <w:rPr>
          <w:b/>
          <w:bCs/>
        </w:rPr>
        <w:t xml:space="preserve">00:10:24 Flávio Pimentel</w:t>
      </w:r>
      <w:r>
        <w:br/>
      </w:r>
      <w:r>
        <w:t xml:space="preserve">Sistema unificado para todas as plataformas que tratam de risco. Qual é o problema? O problema é que muitas vezes você tem… Um determinado estudo que já identifica um provável risco, já se sabe que aquele risco, em função de uma deficiência de informação, ele existe, Mas ainda está se tentando evitá-lo, aí não lança no arte, não dá visibilidade nele no arte, aí do nada aparece um risco de 200 milhões lá no determinado projeto.</w:t>
      </w:r>
    </w:p>
    <w:p>
      <w:pPr>
        <w:pStyle w:val="a2"/>
      </w:pPr>
      <w:r>
        <w:rPr>
          <w:b/>
          <w:bCs/>
        </w:rPr>
        <w:t xml:space="preserve">00:10:56 Flávio Pimentel</w:t>
      </w:r>
      <w:r>
        <w:br/>
      </w:r>
      <w:r>
        <w:t xml:space="preserve">Não, o que foi isso? Não nasceu ontem. Ele materializa, Né? Não, Não, aparece no arte, ainda não materializou. Mas assim, de onde é que veio esse risco? Não nasceu ontem. Porque a gente tem uma funcionalidade no arte, que é qualificar o risco, E colocar lá custo, exposição ao risco em estudo. Então você pode dizer, olha, há um risco de crescimento do surgimento de solo móvel. A gente fez algumas sondagens e já identificou que há uma possibilidade de solo mole.</w:t>
      </w:r>
    </w:p>
    <w:p>
      <w:pPr>
        <w:pStyle w:val="a2"/>
      </w:pPr>
      <w:r>
        <w:rPr>
          <w:b/>
          <w:bCs/>
        </w:rPr>
        <w:t xml:space="preserve">00:11:29 Flávio Pimentel</w:t>
      </w:r>
      <w:r>
        <w:br/>
      </w:r>
      <w:r>
        <w:t xml:space="preserve">O que é que a gente está estudando? Estamos estudando, de repente, uma mudança de traçado. Estou sendo bem exagerado aqui, porque ninguém muda um traçado da noite para o dia Por conta de um solo mole, você vai tratar. Mas digamos que o cara esteja lá, vou evitar esse risco mudando o traçado. Cara, mudar o traçado de um projeto é complexo, Porque isso envolve desapropriação e outras coisas. Então, claramente, se a atuação mitigadora é essa, esse risco vai se materializar. Aí, enquanto você não chega à conclusão de que você não consegue mudar o traçado, Você sequer informa que esse risco existe.</w:t>
      </w:r>
    </w:p>
    <w:p>
      <w:pPr>
        <w:pStyle w:val="a2"/>
      </w:pPr>
      <w:r>
        <w:rPr>
          <w:b/>
          <w:bCs/>
        </w:rPr>
        <w:t xml:space="preserve">00:12:00 Flávio Pimentel</w:t>
      </w:r>
      <w:r>
        <w:br/>
      </w:r>
      <w:r>
        <w:t xml:space="preserve">Aí, quando ele aparece, aparece um risco de 200 milhões do nada. Pô, mas isso aqui é… Mas aí,</w:t>
      </w:r>
    </w:p>
    <w:p>
      <w:pPr>
        <w:pStyle w:val="a2"/>
      </w:pPr>
      <w:r>
        <w:rPr>
          <w:b/>
          <w:bCs/>
        </w:rPr>
        <w:t xml:space="preserve">00:12:05 Thiago Mariano</w:t>
      </w:r>
      <w:r>
        <w:br/>
      </w:r>
      <w:r>
        <w:t xml:space="preserve">Vou pegar o seu gancho. Tem uma falha lá no início do processo, na engenharia do projeto, Ou uma falha na condução, ele foi mapeado, identificado, E há uma falha na condução dele e no critério adotado, Ou no cadastramento desse risco.</w:t>
      </w:r>
    </w:p>
    <w:p>
      <w:pPr>
        <w:pStyle w:val="a2"/>
      </w:pPr>
      <w:r>
        <w:rPr>
          <w:b/>
          <w:bCs/>
        </w:rPr>
        <w:t xml:space="preserve">00:12:25 Flávio Pimentel</w:t>
      </w:r>
      <w:r>
        <w:br/>
      </w:r>
      <w:r>
        <w:t xml:space="preserve">É Na condução do processo, não vou chamar processo decisório porque realmente alguém Lá decide se vai colocar ou não, então nessa cadeia alguém vai decidir se vai colocar Lá ou não, mas o que é que é um mapeamento de risco que eu entendo como gestor? Cara, vamos qualificar, olha, nós temos esse risco. Ainda não quantificamos, porque ainda precisa de mais informações para quantificar a exposição. Mas esse risco existe.</w:t>
      </w:r>
    </w:p>
    <w:p>
      <w:pPr>
        <w:pStyle w:val="a2"/>
      </w:pPr>
      <w:r>
        <w:rPr>
          <w:b/>
          <w:bCs/>
        </w:rPr>
        <w:t xml:space="preserve">00:12:55 Flávio Pimentel</w:t>
      </w:r>
      <w:r>
        <w:br/>
      </w:r>
      <w:r>
        <w:t xml:space="preserve">Então, isso dá uma visibilidade para uma tratativa quinzenal. A gente faz quinzenalmente reunião de risco, uma governança que a gente já tem. Então, você visualizou aquele risco, ainda está quantificando, Mas ele já consta para a gente, na nossa matriz de risco, ele vai estar listado. Só não vai estar sem valor ainda, mas ele vai estar listado. Vai ter ação. Aí você está lá. Qual é o plano de ação? Qual é a mitigação? Em estudo, é um tratamento XPTO lá para corrigir o solo mole. Então, quando você perguntou, a visibilidade, voltando agora ao link da sua pergunta,</w:t>
      </w:r>
    </w:p>
    <w:p>
      <w:pPr>
        <w:pStyle w:val="a2"/>
      </w:pPr>
      <w:r>
        <w:rPr>
          <w:b/>
          <w:bCs/>
        </w:rPr>
        <w:t xml:space="preserve">00:13:29 Flávio Pimentel</w:t>
      </w:r>
      <w:r>
        <w:br/>
      </w:r>
      <w:r>
        <w:t xml:space="preserve">A visibilidade entre o físico, financeiro… E as oportunidades. Pronto. Então, essa visibilidade a gente não consegue porque você… Não consegue não, ela não é a melhor possível porque você, em algum momento… Quando você toma a decisão de lançar esse risco aqui, do nada essa tendência aqui Já virou 200 milhões a mais. O risco.</w:t>
      </w:r>
    </w:p>
    <w:p>
      <w:pPr>
        <w:pStyle w:val="a2"/>
      </w:pPr>
      <w:r>
        <w:rPr>
          <w:b/>
          <w:bCs/>
        </w:rPr>
        <w:t xml:space="preserve">00:13:55 Vitor Pryzbeuka</w:t>
      </w:r>
      <w:r>
        <w:br/>
      </w:r>
      <w:r>
        <w:t xml:space="preserve">Na verdade ele não, até quando você trouxe possível risco, eu até ia te corrigir Falando possível risco, se ele é risco, ele é risco, por mais que seja 10%, é aí, Que talvez está a cultura do, se é 10% eu não vou lançar ainda, pera aí eu vou tentar Outra coisa, aí vai subindo, subindo, quando ele sobe ele já está em 80%.</w:t>
      </w:r>
    </w:p>
    <w:p>
      <w:pPr>
        <w:pStyle w:val="a2"/>
      </w:pPr>
      <w:r>
        <w:rPr>
          <w:b/>
          <w:bCs/>
        </w:rPr>
        <w:t xml:space="preserve">00:14:13 Flávio Pimentel</w:t>
      </w:r>
      <w:r>
        <w:br/>
      </w:r>
      <w:r>
        <w:t xml:space="preserve">E às vezes ele se materializa. E quando ele se mete a menos, ele não passa para o risco, já passa para orçamento. Aí já vira na TLP. Essa é a pior situação.</w:t>
      </w:r>
    </w:p>
    <w:p>
      <w:pPr>
        <w:pStyle w:val="a2"/>
      </w:pPr>
      <w:r>
        <w:rPr>
          <w:b/>
          <w:bCs/>
        </w:rPr>
        <w:t xml:space="preserve">00:14:25 Thiago Mariano</w:t>
      </w:r>
      <w:r>
        <w:br/>
      </w:r>
      <w:r>
        <w:t xml:space="preserve">Na sua visão isso acontece?</w:t>
      </w:r>
    </w:p>
    <w:p>
      <w:pPr>
        <w:pStyle w:val="a2"/>
      </w:pPr>
      <w:r>
        <w:rPr>
          <w:b/>
          <w:bCs/>
        </w:rPr>
        <w:t xml:space="preserve">00:14:27 Flávio Pimentel</w:t>
      </w:r>
      <w:r>
        <w:br/>
      </w:r>
      <w:r>
        <w:t xml:space="preserve">Eu me surpreendi. Eu tenho um risco de um projeto que apareceu para mim agora de 800 milhões em um risco. Um risco de um projeto de 800 milhões.</w:t>
      </w:r>
    </w:p>
    <w:p>
      <w:pPr>
        <w:pStyle w:val="a2"/>
      </w:pPr>
      <w:r>
        <w:rPr>
          <w:b/>
          <w:bCs/>
        </w:rPr>
        <w:t xml:space="preserve">00:14:39 Vitor Pryzbeuka</w:t>
      </w:r>
      <w:r>
        <w:br/>
      </w:r>
      <w:r>
        <w:t xml:space="preserve">Já ponderado? Eu disse, gente… Já ponderado?</w:t>
      </w:r>
    </w:p>
    <w:p>
      <w:pPr>
        <w:pStyle w:val="a2"/>
      </w:pPr>
      <w:r>
        <w:rPr>
          <w:b/>
          <w:bCs/>
        </w:rPr>
        <w:t xml:space="preserve">00:14:42 Priscila Galindo</w:t>
      </w:r>
      <w:r>
        <w:br/>
      </w:r>
      <w:r>
        <w:t xml:space="preserve">Não, Mas a pergunta básica… Já está com a probabilidade de isso acontecer?</w:t>
      </w:r>
    </w:p>
    <w:p>
      <w:pPr>
        <w:pStyle w:val="a2"/>
      </w:pPr>
      <w:r>
        <w:rPr>
          <w:b/>
          <w:bCs/>
        </w:rPr>
        <w:t xml:space="preserve">00:14:44 Thiago Mariano</w:t>
      </w:r>
      <w:r>
        <w:br/>
      </w:r>
      <w:r>
        <w:t xml:space="preserve">É, Mas não, calma. Olha lá. Fé 1, né? Fé 1? Fé 1? Ok. Beleza. Menos mal.</w:t>
      </w:r>
    </w:p>
    <w:p>
      <w:pPr>
        <w:pStyle w:val="a2"/>
      </w:pPr>
      <w:r>
        <w:rPr>
          <w:b/>
          <w:bCs/>
        </w:rPr>
        <w:t xml:space="preserve">00:14:52 Priscila Galindo</w:t>
      </w:r>
      <w:r>
        <w:br/>
      </w:r>
      <w:r>
        <w:t xml:space="preserve">É, pensei que era na exibição da guerra.</w:t>
      </w:r>
    </w:p>
    <w:p>
      <w:pPr>
        <w:pStyle w:val="a2"/>
      </w:pPr>
      <w:r>
        <w:rPr>
          <w:b/>
          <w:bCs/>
        </w:rPr>
        <w:t xml:space="preserve">00:14:54 Thiago Mariano</w:t>
      </w:r>
      <w:r>
        <w:br/>
      </w:r>
      <w:r>
        <w:t xml:space="preserve">Não, Não. Fé 1. Aí é uma questão da tratativa dele agora. E pode virar até uma falha fatal.</w:t>
      </w:r>
    </w:p>
    <w:p>
      <w:pPr>
        <w:pStyle w:val="a2"/>
      </w:pPr>
      <w:r>
        <w:rPr>
          <w:b/>
          <w:bCs/>
        </w:rPr>
        <w:t xml:space="preserve">00:15:02 Flávio Pimentel</w:t>
      </w:r>
      <w:r>
        <w:br/>
      </w:r>
      <w:r>
        <w:t xml:space="preserve">Mas assim, o que eu quero dizer com esse um risco de 800 milhões É porque a gente está visualizando ele, a gente sabe que ele está aqui, está na mapa, estamos acompanhando. O plano de mitigação, as negociações comerciais para uma contratação, Uma engenharia de valor que a gente está atacando nele lá, A plataforma está atacando nele. Então, você está vendo aquela coisa sendo trabalhada. Essa visibilidade que você estava falando, a gente tem deficiência dela ainda.</w:t>
      </w:r>
    </w:p>
    <w:p>
      <w:pPr>
        <w:pStyle w:val="a2"/>
      </w:pPr>
      <w:r>
        <w:rPr>
          <w:b/>
          <w:bCs/>
        </w:rPr>
        <w:t xml:space="preserve">00:15:33 Flávio Pimentel</w:t>
      </w:r>
      <w:r>
        <w:br/>
      </w:r>
      <w:r>
        <w:t xml:space="preserve">Ainda não está totalmente corrigido isso. O processo tem pontos de melhoria.</w:t>
      </w:r>
    </w:p>
    <w:p>
      <w:pPr>
        <w:pStyle w:val="a2"/>
      </w:pPr>
      <w:r>
        <w:rPr>
          <w:b/>
          <w:bCs/>
        </w:rPr>
        <w:t xml:space="preserve">00:15:41 Priscila Galindo</w:t>
      </w:r>
      <w:r>
        <w:br/>
      </w:r>
      <w:r>
        <w:t xml:space="preserve">Por exemplo, num processo como esse de risco, que envolve, às vezes, N mil decisões. Então, a decisão fica exclusivamente pela implantação, por exemplo, de mitigar o risco, Ou como ele vai mitigar aquele risco. Ele não pede ajuda em nenhum momento, por exemplo, para, de repente, abrir um pouco o leque E, de repente, pensar em N mil outras possibilidades para mitigar aquele risco.</w:t>
      </w:r>
    </w:p>
    <w:p>
      <w:pPr>
        <w:pStyle w:val="a2"/>
      </w:pPr>
      <w:r>
        <w:rPr>
          <w:b/>
          <w:bCs/>
        </w:rPr>
        <w:t xml:space="preserve">00:16:03 Flávio Pimentel</w:t>
      </w:r>
      <w:r>
        <w:br/>
      </w:r>
      <w:r>
        <w:t xml:space="preserve">Não, Isso aí é da implantação, que vai tratar, se vai fazer um… Uma solução de engenharia, se vai renegociar. Hoje está dessa forma.</w:t>
      </w:r>
    </w:p>
    <w:p>
      <w:pPr>
        <w:pStyle w:val="a2"/>
      </w:pPr>
      <w:r>
        <w:rPr>
          <w:b/>
          <w:bCs/>
        </w:rPr>
        <w:t xml:space="preserve">00:16:13 Vitor Pryzbeuka</w:t>
      </w:r>
      <w:r>
        <w:br/>
      </w:r>
      <w:r>
        <w:t xml:space="preserve">Então, Para fechar o lúpido da tua pergunta, Hoje o comitê é usado para esse tipo de consulta, por exemplo? Ah, estou com um problema, trouxe para a gente tomar uma decisão.</w:t>
      </w:r>
    </w:p>
    <w:p>
      <w:pPr>
        <w:pStyle w:val="a2"/>
      </w:pPr>
      <w:r>
        <w:rPr>
          <w:b/>
          <w:bCs/>
        </w:rPr>
        <w:t xml:space="preserve">00:16:24 Thiago Mariano</w:t>
      </w:r>
      <w:r>
        <w:br/>
      </w:r>
      <w:r>
        <w:t xml:space="preserve">Quando Já está o problema, Sim. Quando já está instalado e não tem mais nada.</w:t>
      </w:r>
    </w:p>
    <w:p>
      <w:pPr>
        <w:pStyle w:val="a2"/>
      </w:pPr>
      <w:r>
        <w:rPr>
          <w:b/>
          <w:bCs/>
        </w:rPr>
        <w:t xml:space="preserve">00:16:30 Flávio Pimentel</w:t>
      </w:r>
      <w:r>
        <w:br/>
      </w:r>
      <w:r>
        <w:t xml:space="preserve">Quando Já está instalado, aí às vezes a gente… Eu já comentei isso com… Com algumas pessoas, nós não somos carimbadores de nada, então não me vem com um problema, Na véspera de você apresentar para me envolver, para quando chega lá dizer eu conversei com O Flávio, então não me vem com essa, porque eu não sou menino, então assim, eu vou dizer, Não conheço o Progenio, eu fui apresentado ontem, porque já veio dessa forma para mim,</w:t>
      </w:r>
    </w:p>
    <w:p>
      <w:pPr>
        <w:pStyle w:val="a2"/>
      </w:pPr>
      <w:r>
        <w:rPr>
          <w:b/>
          <w:bCs/>
        </w:rPr>
        <w:t xml:space="preserve">00:17:04 Flávio Pimentel</w:t>
      </w:r>
      <w:r>
        <w:br/>
      </w:r>
      <w:r>
        <w:t xml:space="preserve">Então assim, essa… O problema já está dado. O problema é aquele. Você vai mexer ali no ponteiro, Vou mexer 10% para cá, 10% para lá, Mas o problema está instalado, Não tem mais jeito de fazer.</w:t>
      </w:r>
    </w:p>
    <w:p>
      <w:pPr>
        <w:pStyle w:val="a2"/>
      </w:pPr>
      <w:r>
        <w:rPr>
          <w:b/>
          <w:bCs/>
        </w:rPr>
        <w:t xml:space="preserve">00:17:21 Thiago Mariano</w:t>
      </w:r>
      <w:r>
        <w:br/>
      </w:r>
      <w:r>
        <w:t xml:space="preserve">Podemos fazer uma máxima aqui, Risco, governança, Processo, fluxo, Precisa ser melhorado. Não é nem melhorado, Precisa ser quase implantado, Implementado em alguns aspectos. Concordo. Então assim, acho que está bem fundamentado o risco.</w:t>
      </w:r>
    </w:p>
    <w:p>
      <w:pPr>
        <w:pStyle w:val="a2"/>
      </w:pPr>
      <w:r>
        <w:rPr>
          <w:b/>
          <w:bCs/>
        </w:rPr>
        <w:t xml:space="preserve">00:17:44 Flávio Pimentel</w:t>
      </w:r>
      <w:r>
        <w:br/>
      </w:r>
      <w:r>
        <w:t xml:space="preserve">Gestão De contingência, que está atrelado a isso, Consequência,</w:t>
      </w:r>
    </w:p>
    <w:p>
      <w:pPr>
        <w:pStyle w:val="a2"/>
      </w:pPr>
      <w:r>
        <w:rPr>
          <w:b/>
          <w:bCs/>
        </w:rPr>
        <w:t xml:space="preserve">00:17:51 Thiago Mariano</w:t>
      </w:r>
      <w:r>
        <w:br/>
      </w:r>
      <w:r>
        <w:t xml:space="preserve">Por consequência.</w:t>
      </w:r>
    </w:p>
    <w:p>
      <w:pPr>
        <w:pStyle w:val="a2"/>
      </w:pPr>
      <w:r>
        <w:rPr>
          <w:b/>
          <w:bCs/>
        </w:rPr>
        <w:t xml:space="preserve">00:17:52 Flávio Pimentel</w:t>
      </w:r>
      <w:r>
        <w:br/>
      </w:r>
      <w:r>
        <w:t xml:space="preserve">Contingência não é uma definição do processo, não é uma definição, eu vou antes do processo, Não há um entendimento em algumas situações do que é contingência, aí é da definição Da palavra.</w:t>
      </w:r>
    </w:p>
    <w:p>
      <w:pPr>
        <w:pStyle w:val="a2"/>
      </w:pPr>
      <w:r>
        <w:rPr>
          <w:b/>
          <w:bCs/>
        </w:rPr>
        <w:t xml:space="preserve">00:18:06 Flávio Pimentel</w:t>
      </w:r>
      <w:r>
        <w:br/>
      </w:r>
      <w:r>
        <w:t xml:space="preserve">Todo mundo acha que todo risco é contingência. Não é.</w:t>
      </w:r>
    </w:p>
    <w:p>
      <w:pPr>
        <w:pStyle w:val="a2"/>
      </w:pPr>
      <w:r>
        <w:rPr>
          <w:b/>
          <w:bCs/>
        </w:rPr>
        <w:t xml:space="preserve">00:18:10 Flávio Pimentel</w:t>
      </w:r>
      <w:r>
        <w:br/>
      </w:r>
      <w:r>
        <w:t xml:space="preserve">Toda contingência nasce de algum risco e foi mapeado. Aí você gera uma contingência. Mas nem todo risco é contingência. O que eu quero dizer com isso? Você vai fazer um plano de negócio para aprovar no conselho de administração, no CEA, Para bidar ou não um determinado leilão. Você apresenta todo o projeto e as contingências. A matriz de risco que gerou aquela contingência são as contingências. O conselho vai avaliar e diz assim, olha, eu tenho um projeto para habitar, que eu vou ter um CAPEX de 7 bi e a gente está falando aqui de 500 milhões de contingência, 600 milhões de contingência.</w:t>
      </w:r>
    </w:p>
    <w:p>
      <w:pPr>
        <w:pStyle w:val="a2"/>
      </w:pPr>
      <w:r>
        <w:rPr>
          <w:b/>
          <w:bCs/>
        </w:rPr>
        <w:t xml:space="preserve">00:18:47 Flávio Pimentel</w:t>
      </w:r>
      <w:r>
        <w:br/>
      </w:r>
      <w:r>
        <w:t xml:space="preserve">Está aprovado? Está aprovado. Então, você aprovou a contingência com o conselho de administração. Ponto. Não existe outra contingência, porque a contingência tem que ser aprovada pelo acionista.</w:t>
      </w:r>
    </w:p>
    <w:p>
      <w:pPr>
        <w:pStyle w:val="a2"/>
      </w:pPr>
      <w:r>
        <w:rPr>
          <w:b/>
          <w:bCs/>
        </w:rPr>
        <w:t xml:space="preserve">00:18:58 Thiago Mariano</w:t>
      </w:r>
      <w:r>
        <w:br/>
      </w:r>
      <w:r>
        <w:t xml:space="preserve">Oficialmente é aquela.</w:t>
      </w:r>
    </w:p>
    <w:p>
      <w:pPr>
        <w:pStyle w:val="a2"/>
      </w:pPr>
      <w:r>
        <w:rPr>
          <w:b/>
          <w:bCs/>
        </w:rPr>
        <w:t xml:space="preserve">00:19:00 Flávio Pimentel</w:t>
      </w:r>
      <w:r>
        <w:br/>
      </w:r>
      <w:r>
        <w:t xml:space="preserve">O que depois você pode mapear, não, agora eu vou fazer um real orçamento, identifiquei Esse risco e vou criar uma contingência, não amigo, isso vai nascer risco, e se ele Não se materializar, ele vai contar como risco.</w:t>
      </w:r>
    </w:p>
    <w:p>
      <w:pPr>
        <w:pStyle w:val="a2"/>
      </w:pPr>
      <w:r>
        <w:rPr>
          <w:b/>
          <w:bCs/>
        </w:rPr>
        <w:t xml:space="preserve">00:19:11 Vitor Pryzbeuka</w:t>
      </w:r>
      <w:r>
        <w:br/>
      </w:r>
      <w:r>
        <w:t xml:space="preserve">É a diferença de contingência e de VAR, porque o VAR do orçamento, ele acaba virando, Contingência, se aprovado, agora o VAR que foi mapeado depois do orçamento, ele só É VAR.</w:t>
      </w:r>
    </w:p>
    <w:p>
      <w:pPr>
        <w:pStyle w:val="a2"/>
      </w:pPr>
      <w:r>
        <w:rPr>
          <w:b/>
          <w:bCs/>
        </w:rPr>
        <w:t xml:space="preserve">00:19:24 Flávio Pimentel</w:t>
      </w:r>
      <w:r>
        <w:br/>
      </w:r>
      <w:r>
        <w:t xml:space="preserve">Aí O pessoal vai e cria PEPs.</w:t>
      </w:r>
    </w:p>
    <w:p>
      <w:pPr>
        <w:pStyle w:val="a2"/>
      </w:pPr>
      <w:r>
        <w:rPr>
          <w:b/>
          <w:bCs/>
        </w:rPr>
        <w:t xml:space="preserve">00:19:26 Thiago Mariano</w:t>
      </w:r>
      <w:r>
        <w:br/>
      </w:r>
      <w:r>
        <w:t xml:space="preserve">De contingência. A gente chama de allowance, aqui é o allowance. Aí são conceitos diferentes, tem que ser diferente, mas a contingência eu concordo com você que aqui ele é utilizado de uma forma equivocada em vários aspectos, inclusive no conceito de FEL ou de classe de SRE ou de qualquer outro conceito, algo que a gente pode também mapear aqui como melhoria.</w:t>
      </w:r>
    </w:p>
    <w:p>
      <w:pPr>
        <w:pStyle w:val="a2"/>
      </w:pPr>
      <w:r>
        <w:rPr>
          <w:b/>
          <w:bCs/>
        </w:rPr>
        <w:t xml:space="preserve">00:19:51 Flávio Pimentel</w:t>
      </w:r>
      <w:r>
        <w:br/>
      </w:r>
      <w:r>
        <w:t xml:space="preserve">Contingência, para mim, é o cheque especial do acionista.</w:t>
      </w:r>
    </w:p>
    <w:p>
      <w:pPr>
        <w:pStyle w:val="a2"/>
      </w:pPr>
      <w:r>
        <w:rPr>
          <w:b/>
          <w:bCs/>
        </w:rPr>
        <w:t xml:space="preserve">00:19:57 Flávio Pimentel</w:t>
      </w:r>
      <w:r>
        <w:br/>
      </w:r>
      <w:r>
        <w:t xml:space="preserve">Aqui, você pode usar até esse limite de 500 milhões aqui, Dentro desse risco que você me disser que pode acontecer. Concordo com esses 500 milhões. Aí depois esses 500 vira 700, você não vê, não, eu não provei 500, 700 eu provei 500. Eu provei 700, foi que te deu mais esse crédito aí de 200 milhões. Ah, porque é um risco. Ah, então trata como um risco e faça ele não acontecer, ele não se materializar. Esse é o seu trabalho, se ele se materializar é sobrecusto, não é contingência. É sobrecusto.</w:t>
      </w:r>
    </w:p>
    <w:p>
      <w:pPr>
        <w:pStyle w:val="a2"/>
      </w:pPr>
      <w:r>
        <w:rPr>
          <w:b/>
          <w:bCs/>
        </w:rPr>
        <w:t xml:space="preserve">00:20:25 Vitor Pryzbeuka</w:t>
      </w:r>
      <w:r>
        <w:br/>
      </w:r>
      <w:r>
        <w:t xml:space="preserve">Nessa linha… Mudando um pouquinho, se vocês querem continuar nesse assunto, mudando um pouquinho, como, Você vê hoje o relacionamento do planejamento financeiro das plataformas com a engenharia Das plataformas?</w:t>
      </w:r>
    </w:p>
    <w:p>
      <w:pPr>
        <w:pStyle w:val="a2"/>
      </w:pPr>
      <w:r>
        <w:rPr>
          <w:b/>
          <w:bCs/>
        </w:rPr>
        <w:t xml:space="preserve">00:20:42 Flávio Pimentel</w:t>
      </w:r>
      <w:r>
        <w:br/>
      </w:r>
      <w:r>
        <w:t xml:space="preserve">Ruim. Conversa um pouco. E aí eu dou exemplo.</w:t>
      </w:r>
    </w:p>
    <w:p>
      <w:pPr>
        <w:pStyle w:val="a2"/>
      </w:pPr>
      <w:r>
        <w:rPr>
          <w:b/>
          <w:bCs/>
        </w:rPr>
        <w:t xml:space="preserve">00:20:49 Flávio Pimentel</w:t>
      </w:r>
      <w:r>
        <w:br/>
      </w:r>
      <w:r>
        <w:t xml:space="preserve">A gente não consegue… Fazer uma tendência financeira com o time da engenharia. Ah, por quê? Porque tem imputos que vêm do financeiro que não é exatamente CAPEX. Beleza, mas a engenharia, para mim, é o meu ponto focal. Então, alinha com engenharia, com financeiro, Consolida essa tendência financeira e passa para o núcleo de CAPEX. O que é que acontece? A gente tem que ir na engenharia, a gente tem que ir no financeiro.</w:t>
      </w:r>
    </w:p>
    <w:p>
      <w:pPr>
        <w:pStyle w:val="a2"/>
      </w:pPr>
      <w:r>
        <w:rPr>
          <w:b/>
          <w:bCs/>
        </w:rPr>
        <w:t xml:space="preserve">00:21:21 Flávio Pimentel</w:t>
      </w:r>
      <w:r>
        <w:br/>
      </w:r>
      <w:r>
        <w:t xml:space="preserve">Às vezes o financeiro não concorda com aquele que é a posição de engenharia, E a gente aqui fica no núcleo tentando consolidar essas duas visões numa única tendência. Pior, é que você não tem uma ferramenta, então a gente tem que fazer isso manual.</w:t>
      </w:r>
    </w:p>
    <w:p>
      <w:pPr>
        <w:pStyle w:val="a2"/>
      </w:pPr>
      <w:r>
        <w:rPr>
          <w:b/>
          <w:bCs/>
        </w:rPr>
        <w:t xml:space="preserve">00:21:37 Flávio Pimentel</w:t>
      </w:r>
      <w:r>
        <w:br/>
      </w:r>
      <w:r>
        <w:t xml:space="preserve">E agora o que é que a gente tem conseguido com o Rodrigo Araújo? Olha, tendência financeira tem que vir do planejamento financeiro, então ele vai pegar Os inputs de engenharia. E vai trazer para compor a sua tendência e vai nos dar uma tendência aprovada pelo CFO da plataforma, porque a gente fica tratando com o PMO, fica tratando,</w:t>
      </w:r>
    </w:p>
    <w:p>
      <w:pPr>
        <w:pStyle w:val="a2"/>
      </w:pPr>
      <w:r>
        <w:rPr>
          <w:b/>
          <w:bCs/>
        </w:rPr>
        <w:t xml:space="preserve">00:22:00 Thiago Mariano</w:t>
      </w:r>
      <w:r>
        <w:br/>
      </w:r>
      <w:r>
        <w:t xml:space="preserve">Aí quando Você.</w:t>
      </w:r>
    </w:p>
    <w:p>
      <w:pPr>
        <w:pStyle w:val="a2"/>
      </w:pPr>
      <w:r>
        <w:rPr>
          <w:b/>
          <w:bCs/>
        </w:rPr>
        <w:t xml:space="preserve">00:22:02 Flávio Pimentel</w:t>
      </w:r>
      <w:r>
        <w:br/>
      </w:r>
      <w:r>
        <w:t xml:space="preserve">Chega e diz, não, está errado, o núcleo errou, não, o núcleo não errou.</w:t>
      </w:r>
    </w:p>
    <w:p>
      <w:pPr>
        <w:pStyle w:val="a2"/>
      </w:pPr>
      <w:r>
        <w:rPr>
          <w:b/>
          <w:bCs/>
        </w:rPr>
        <w:t xml:space="preserve">00:22:06 Vitor Pryzbeuka</w:t>
      </w:r>
      <w:r>
        <w:br/>
      </w:r>
      <w:r>
        <w:t xml:space="preserve">Você Expõe o núcleo, quando você acaba entrando muito, você acaba expondo o núcleo. O núcleo não errou,</w:t>
      </w:r>
    </w:p>
    <w:p>
      <w:pPr>
        <w:pStyle w:val="a2"/>
      </w:pPr>
      <w:r>
        <w:rPr>
          <w:b/>
          <w:bCs/>
        </w:rPr>
        <w:t xml:space="preserve">00:22:11 Flávio Pimentel</w:t>
      </w:r>
      <w:r>
        <w:br/>
      </w:r>
      <w:r>
        <w:t xml:space="preserve">Não, o seu time errou, não, você tem que ver aí quais foram as Premissas que o seu time utilizou e o financeiro utilizou. A gente consolidou, a gente não inventa número, ok? A gente consolida, não inventa número. A gente não inventa nada. Os números vêm da plataforma.</w:t>
      </w:r>
    </w:p>
    <w:p>
      <w:pPr>
        <w:pStyle w:val="a2"/>
      </w:pPr>
      <w:r>
        <w:rPr>
          <w:b/>
          <w:bCs/>
        </w:rPr>
        <w:t xml:space="preserve">00:22:27 Flávio Pimentel</w:t>
      </w:r>
      <w:r>
        <w:br/>
      </w:r>
      <w:r>
        <w:t xml:space="preserve">Então, foi um problema que a gente teve aí no último reporte do RI para os investidores, para o mercado. A gente demorou muito para fechar informações de CAPEX nossa aqui em função de projeções financeiras. Demoramos muito para fechar. E assim mesmo veio com o erro, colocaram multa como CAPEX, pô, multa não é CAPEX, não colocaram multa como CAPEX, colocaram uma série de situações aí.</w:t>
      </w:r>
    </w:p>
    <w:p>
      <w:pPr>
        <w:pStyle w:val="a2"/>
      </w:pPr>
      <w:r>
        <w:rPr>
          <w:b/>
          <w:bCs/>
        </w:rPr>
        <w:t xml:space="preserve">00:22:59 Flávio Pimentel</w:t>
      </w:r>
      <w:r>
        <w:br/>
      </w:r>
      <w:r>
        <w:t xml:space="preserve">E essas situações, quando a gente bate aqui, pô, que estoura isso, o que é que está acontecendo? Aí se a gente não… E outra, quando você vê assim, ah, eu espero que venha um número de 700 milhões, aí vem um número de 720… Pô, o núcleo não vai perceber que tem um problema, né? Tá ali naquele range. Agora, era 700, chegou um bit, não, peraí, bicho, o que é que houve com 300 milhões? A gente enxerga, mas a gente não vai conseguir enxergar variações de 20 milhões pra cá, 15 milhões pra lá, a gente não vai enxergar isso.</w:t>
      </w:r>
    </w:p>
    <w:p>
      <w:pPr>
        <w:pStyle w:val="a2"/>
      </w:pPr>
      <w:r>
        <w:rPr>
          <w:b/>
          <w:bCs/>
        </w:rPr>
        <w:t xml:space="preserve">00:23:32 Thiago Mariano</w:t>
      </w:r>
      <w:r>
        <w:br/>
      </w:r>
      <w:r>
        <w:t xml:space="preserve">Talvez nem necessário seja, né?</w:t>
      </w:r>
    </w:p>
    <w:p>
      <w:pPr>
        <w:pStyle w:val="a2"/>
      </w:pPr>
      <w:r>
        <w:rPr>
          <w:b/>
          <w:bCs/>
        </w:rPr>
        <w:t xml:space="preserve">00:23:34 Flávio Pimentel</w:t>
      </w:r>
      <w:r>
        <w:br/>
      </w:r>
      <w:r>
        <w:t xml:space="preserve">Pois é, então isso tem que ser tratado, tem que ser validado na plataforma, o CFO tem que botar lá o seu chamegão antes de mandar pra gente. O CFO da plataforma de trilhos mandou, o CFO da plataforma de rodovias mandou. Então, cara, é isso aqui que está valendo, mas a gente ainda não conseguiu ter essa definição clara. Então, para mim, o Rodrigo está no caminho certo, colocando essa exigência, Disse, não, agora eu quero, porque deu um problema, foi um estresse grande aqui, Deu um problema danado e teve que se corrigir para o mercado e uma informação que não era tão assim.</w:t>
      </w:r>
    </w:p>
    <w:p>
      <w:pPr>
        <w:pStyle w:val="a2"/>
      </w:pPr>
      <w:r>
        <w:rPr>
          <w:b/>
          <w:bCs/>
        </w:rPr>
        <w:t xml:space="preserve">00:24:05 Flávio Pimentel</w:t>
      </w:r>
      <w:r>
        <w:br/>
      </w:r>
      <w:r>
        <w:t xml:space="preserve">Foi terrível. Terminou que conseguimos chegar no bom termo, que como estava, estava correto, Não precisava reformar. Só que o pessoal da plataforma teve que ajustar o seu planejamento para atender o que foi informado. Ah, tinha um erro. O problema agora é de vocês, amigo. Resolva esse erro internamente. Tire daqui, tire dali, economiza no CEAON e resolva. Aqui já foi para o mercado, não vou mexer no mercado. Agora, se cuide para não errar mais. É por isso que a gente começou a dizer, não, a gente precisa que o CFO agora é que ele dá e dá a informação.</w:t>
      </w:r>
    </w:p>
    <w:p>
      <w:pPr>
        <w:pStyle w:val="a2"/>
      </w:pPr>
      <w:r>
        <w:rPr>
          <w:b/>
          <w:bCs/>
        </w:rPr>
        <w:t xml:space="preserve">00:24:37 Flávio Pimentel</w:t>
      </w:r>
      <w:r>
        <w:br/>
      </w:r>
      <w:r>
        <w:t xml:space="preserve">Mas, para.</w:t>
      </w:r>
    </w:p>
    <w:p>
      <w:pPr>
        <w:pStyle w:val="a2"/>
      </w:pPr>
      <w:r>
        <w:rPr>
          <w:b/>
          <w:bCs/>
        </w:rPr>
        <w:t xml:space="preserve">00:24:39 Thiago Mariano</w:t>
      </w:r>
      <w:r>
        <w:br/>
      </w:r>
      <w:r>
        <w:t xml:space="preserve">Dar a informação oficial, eu queria aproveitar esse gancho que você deu. E agora eu consigo, pelo menos assim, a gente consegue, né, temos avançado muito em trilhos, Já temos conhecimento de rodovias e a gente tem uma certa convicção aqui da diferença Que existe muito entre os dois negócios. E também na forma da digestão, estrutura a estrutura, desde processos e a forma como, Se comunica.</w:t>
      </w:r>
    </w:p>
    <w:p>
      <w:pPr>
        <w:pStyle w:val="a2"/>
      </w:pPr>
      <w:r>
        <w:rPr>
          <w:b/>
          <w:bCs/>
        </w:rPr>
        <w:t xml:space="preserve">00:25:10 Thiago Mariano</w:t>
      </w:r>
      <w:r>
        <w:br/>
      </w:r>
      <w:r>
        <w:t xml:space="preserve">E aí eu queria ver a sua expectativa. Modelo de liderança. São duas empresas diferentes. São duas empresas diferentes. Impressionante. Assim, aí eu queria ver a sua, Visão disso, Agora já se projetando De qual seria a sua expectativa De você como núcleo de, Qualquer plataforma. Se vier uma Outra também você vai estar, Unificando ali pra dentro do núcleo. Mas qual, Que é a sua expectativa em relação a O escopo aqui?</w:t>
      </w:r>
    </w:p>
    <w:p>
      <w:pPr>
        <w:pStyle w:val="a2"/>
      </w:pPr>
      <w:r>
        <w:rPr>
          <w:b/>
          <w:bCs/>
        </w:rPr>
        <w:t xml:space="preserve">00:25:42 Thiago Mariano</w:t>
      </w:r>
      <w:r>
        <w:br/>
      </w:r>
      <w:r>
        <w:t xml:space="preserve">E essa divergência que existe entre elas, o quanto que…</w:t>
      </w:r>
    </w:p>
    <w:p>
      <w:pPr>
        <w:pStyle w:val="a2"/>
      </w:pPr>
      <w:r>
        <w:rPr>
          <w:b/>
          <w:bCs/>
        </w:rPr>
        <w:t xml:space="preserve">00:25:47 Vitor Pryzbeuka</w:t>
      </w:r>
      <w:r>
        <w:br/>
      </w:r>
      <w:r>
        <w:t xml:space="preserve">Potencial De padronização também?</w:t>
      </w:r>
    </w:p>
    <w:p>
      <w:pPr>
        <w:pStyle w:val="a2"/>
      </w:pPr>
      <w:r>
        <w:rPr>
          <w:b/>
          <w:bCs/>
        </w:rPr>
        <w:t xml:space="preserve">00:25:50 Thiago Mariano</w:t>
      </w:r>
      <w:r>
        <w:br/>
      </w:r>
      <w:r>
        <w:t xml:space="preserve">Também, ou até de… Eu queria deixar mais amplo na sua visão, Da expectativa mesmo, sabe? De visão. Sem o nosso viés aqui por enquanto, Sem aquilo que a gente ainda vai propor, Mas a sua. Ou talvez até, desculpa, né? Talvez já exista até um direcionamento.</w:t>
      </w:r>
    </w:p>
    <w:p>
      <w:pPr>
        <w:pStyle w:val="a2"/>
      </w:pPr>
      <w:r>
        <w:rPr>
          <w:b/>
          <w:bCs/>
        </w:rPr>
        <w:t xml:space="preserve">00:26:15 Flávio Pimentel</w:t>
      </w:r>
      <w:r>
        <w:br/>
      </w:r>
      <w:r>
        <w:t xml:space="preserve">O direcionamento ele deixou claro naquela nossa conversa que a gente teve lá com ele, Lá atrás. O Valdo deixou claro, você até anotou algumas falas dele que colocou em alguma apresentação, Fala do Valdo, Gustavo. Então assim, mas eu vou falar mais da minha expectativa. Veja bem, se fala muito em governança, definir nossa estratégia aqui no núcleo. Se fala muito nos processos, mas assim, o problema inicial desse núcleo do CAPEX foi não ter uma raça bem desenhada e não ter papéis claros na…</w:t>
      </w:r>
    </w:p>
    <w:p>
      <w:pPr>
        <w:pStyle w:val="a2"/>
      </w:pPr>
      <w:r>
        <w:rPr>
          <w:b/>
          <w:bCs/>
        </w:rPr>
        <w:t xml:space="preserve">00:26:52 Flávio Pimentel</w:t>
      </w:r>
      <w:r>
        <w:br/>
      </w:r>
      <w:r>
        <w:t xml:space="preserve">Limites de bateria. Limites de bateria, tá? Eu escutei, inclusive, alguém dizendo, o núcleo está entrando muito no que não lhe diz respeito. Eu escutei outra fala, o núcleo está sendo muito operacional, é para ser gestor. Pô, como é que… A BIA vai ser gestora? A BIA é operacional. Ela tem que entrar nas informações. Ela quer que a gente ficasse aqui Esperando que as informações viessem, Da plataforma. Então, assim, eu acho que a gente tem um erro.</w:t>
      </w:r>
    </w:p>
    <w:p>
      <w:pPr>
        <w:pStyle w:val="a2"/>
      </w:pPr>
      <w:r>
        <w:rPr>
          <w:b/>
          <w:bCs/>
        </w:rPr>
        <w:t xml:space="preserve">00:27:23 Flávio Pimentel</w:t>
      </w:r>
      <w:r>
        <w:br/>
      </w:r>
      <w:r>
        <w:t xml:space="preserve">Na origem que está sendo corrigido, Já pela Criação da vice-presidência de CAPEX. Isso já resolve Uma parte disso.</w:t>
      </w:r>
    </w:p>
    <w:p>
      <w:pPr>
        <w:pStyle w:val="a2"/>
      </w:pPr>
      <w:r>
        <w:rPr>
          <w:b/>
          <w:bCs/>
        </w:rPr>
        <w:t xml:space="preserve">00:27:35 Flávio Pimentel</w:t>
      </w:r>
      <w:r>
        <w:br/>
      </w:r>
      <w:r>
        <w:t xml:space="preserve">Do peso, Da estrutura. Que é impressionante como a gente Tem. Já não tinha feito isso antes, uma vice-presidência de CAPEX, mas chegou, com algum atraso, mas chegou. Então, a gente tem a vice-presidência de CAPEX. Maravilha. Se a gente não construir muito bem esses limites de bateria, essas responsabilidades, o que de fato fica no núcleo, O que a gente faz? Não, a estratégia fica aqui. Estratégia é muito ampla. É muito ampla a estratégia. O que é que fica aqui?</w:t>
      </w:r>
    </w:p>
    <w:p>
      <w:pPr>
        <w:pStyle w:val="a2"/>
      </w:pPr>
      <w:r>
        <w:rPr>
          <w:b/>
          <w:bCs/>
        </w:rPr>
        <w:t xml:space="preserve">00:28:09 Flávio Pimentel</w:t>
      </w:r>
      <w:r>
        <w:br/>
      </w:r>
      <w:r>
        <w:t xml:space="preserve">Quando se entende em estratégia, o que é que fica aqui no núcleo? Quando se fala em governança, o núcleo vai estabelecer a governança, a gestão com as, Plataformas. Qual é a responsabilidade dessa governança que vai ficar aqui e o que de fato vai ficar Lá nas pontas fazendo com a obrigação de executar o projeto, que a responsabilidade No final é deles, o resultado do CAPEX é deles, no final das contas não elimina isso. Então o cara vai dizer, eu vou perder. Vamos chamar autonomia.</w:t>
      </w:r>
    </w:p>
    <w:p>
      <w:pPr>
        <w:pStyle w:val="a2"/>
      </w:pPr>
      <w:r>
        <w:rPr>
          <w:b/>
          <w:bCs/>
        </w:rPr>
        <w:t xml:space="preserve">00:28:40 Flávio Pimentel</w:t>
      </w:r>
      <w:r>
        <w:br/>
      </w:r>
      <w:r>
        <w:t xml:space="preserve">Eu vou perder a autonomia e, ao mesmo tempo, Vou continuar respondendo pelo mesmo, Cátex? Se eu vou dividir.</w:t>
      </w:r>
    </w:p>
    <w:p>
      <w:pPr>
        <w:pStyle w:val="a2"/>
      </w:pPr>
      <w:r>
        <w:rPr>
          <w:b/>
          <w:bCs/>
        </w:rPr>
        <w:t xml:space="preserve">00:28:50 Flávio Pimentel</w:t>
      </w:r>
      <w:r>
        <w:br/>
      </w:r>
      <w:r>
        <w:t xml:space="preserve">Autonomia, eu quero dividir Responsabilidade também. Então, vamos, Dividir aqui. O núcleo tem capacidade, De assumir? Não, porque o núcleo não Executa. Então, até que ponto, A gente vai conseguir fazer esse desenho Que o cara se sinta, Ainda…</w:t>
      </w:r>
    </w:p>
    <w:p>
      <w:pPr>
        <w:pStyle w:val="a2"/>
      </w:pPr>
      <w:r>
        <w:rPr>
          <w:b/>
          <w:bCs/>
        </w:rPr>
        <w:t xml:space="preserve">00:29:06 Flávio Pimentel</w:t>
      </w:r>
      <w:r>
        <w:br/>
      </w:r>
      <w:r>
        <w:t xml:space="preserve">É responsável 100% para aquela execução do CAPEX e ao mesmo tempo sem abrir mão, De que o núcleo acompanhe, dê direcionamentos. Então esse desenho para mim é muito importante, porque a gente vai poder colocar ferramenta, Que for, a gente vai colocar, desenhar o processo que for, mas a gente vai ser desconsiderado, Quando a gente não tiver esses limites de bateria bem estabelecidos. Para mim é uma expectativa, o projeto é muito amplo, não é só definir quem é responsável pelo quê,</w:t>
      </w:r>
    </w:p>
    <w:p>
      <w:pPr>
        <w:pStyle w:val="a2"/>
      </w:pPr>
      <w:r>
        <w:rPr>
          <w:b/>
          <w:bCs/>
        </w:rPr>
        <w:t xml:space="preserve">00:29:42 Flávio Pimentel</w:t>
      </w:r>
      <w:r>
        <w:br/>
      </w:r>
      <w:r>
        <w:t xml:space="preserve">Mas se não definir quem é responsável pelo quê, todo o resto vai dar errado, Vai fazer e vai virar um belo quadro para botar na parede, essa é a minha preocupação. Então eu tenho uma expectativa.</w:t>
      </w:r>
    </w:p>
    <w:p>
      <w:pPr>
        <w:pStyle w:val="a2"/>
      </w:pPr>
      <w:r>
        <w:rPr>
          <w:b/>
          <w:bCs/>
        </w:rPr>
        <w:t xml:space="preserve">00:29:54 Thiago Mariano</w:t>
      </w:r>
      <w:r>
        <w:br/>
      </w:r>
      <w:r>
        <w:t xml:space="preserve">Mas você tem uma expectativa de padronização?</w:t>
      </w:r>
    </w:p>
    <w:p>
      <w:pPr>
        <w:pStyle w:val="a2"/>
      </w:pPr>
      <w:r>
        <w:rPr>
          <w:b/>
          <w:bCs/>
        </w:rPr>
        <w:t xml:space="preserve">00:29:57 Flávio Pimentel</w:t>
      </w:r>
      <w:r>
        <w:br/>
      </w:r>
      <w:r>
        <w:t xml:space="preserve">Também, Aí eu mudo padronização para uma… Dá um exemplo. Uma harmonização maior, uma equiparação maior. Porque padronização, ela…</w:t>
      </w:r>
    </w:p>
    <w:p>
      <w:pPr>
        <w:pStyle w:val="a2"/>
      </w:pPr>
      <w:r>
        <w:rPr>
          <w:b/>
          <w:bCs/>
        </w:rPr>
        <w:t xml:space="preserve">00:30:11 Flávio Pimentel</w:t>
      </w:r>
      <w:r>
        <w:br/>
      </w:r>
      <w:r>
        <w:t xml:space="preserve">Ok, eu entendo, mas se for levado ao pé da letra, Ela pode ter uma interpretação errada. Porque, veja bem, nós temos negócios diferentes. A gente não pode ter a metodologia, o processo totalmente padrão para um e para outro. Então você tem as especificidades de cada plataforma, de tecnologia. De manutenção, Quando forem contratar, controle. Então assim, São, são,</w:t>
      </w:r>
    </w:p>
    <w:p>
      <w:pPr>
        <w:pStyle w:val="a2"/>
      </w:pPr>
      <w:r>
        <w:rPr>
          <w:b/>
          <w:bCs/>
        </w:rPr>
        <w:t xml:space="preserve">00:30:40 Flávio Pimentel</w:t>
      </w:r>
      <w:r>
        <w:br/>
      </w:r>
      <w:r>
        <w:t xml:space="preserve">Padronizar, Pode ser mais, Pode ter uma conotação Ao pé da letra que o cara vai dizer, vai errar. Já está fadado ao insucesso. Isso aí vai nos.</w:t>
      </w:r>
    </w:p>
    <w:p>
      <w:pPr>
        <w:pStyle w:val="a2"/>
      </w:pPr>
      <w:r>
        <w:rPr>
          <w:b/>
          <w:bCs/>
        </w:rPr>
        <w:t xml:space="preserve">00:30:53 Vitor Pryzbeuka</w:t>
      </w:r>
      <w:r>
        <w:br/>
      </w:r>
      <w:r>
        <w:t xml:space="preserve">Tornar não competitivos aqui enquanto empresas.</w:t>
      </w:r>
    </w:p>
    <w:p>
      <w:pPr>
        <w:pStyle w:val="a2"/>
      </w:pPr>
      <w:r>
        <w:rPr>
          <w:b/>
          <w:bCs/>
        </w:rPr>
        <w:t xml:space="preserve">00:30:57 Flávio Pimentel</w:t>
      </w:r>
      <w:r>
        <w:br/>
      </w:r>
      <w:r>
        <w:t xml:space="preserve">Agora quando eu falo o seguinte, olha, Uma espinha dorsal precisa ter. Então eu quero harmonizar nessa espinha dorsal o que é que cada plataforma precisa atender. E as especificidades ficam guardadas para cada tipo de projeto. No mesmo contrato, por exemplo, em trilhos, você pode ter, Eu tenho extensão linha 4 e linha 5, eu tenho ali um grau de complexidade muito grande, Que é diferente hoje na situação da linha 8 e 9, que é…</w:t>
      </w:r>
    </w:p>
    <w:p>
      <w:pPr>
        <w:pStyle w:val="a2"/>
      </w:pPr>
      <w:r>
        <w:rPr>
          <w:b/>
          <w:bCs/>
        </w:rPr>
        <w:t xml:space="preserve">00:31:30 Flávio Pimentel</w:t>
      </w:r>
      <w:r>
        <w:br/>
      </w:r>
      <w:r>
        <w:t xml:space="preserve">A reforma das estações, alguma coisa de sinalização, então assim, entende que no Mesmo plataforma você não pode dizer o seguinte, não, tem o mesmo grau de complexidade, dificuldade, Não tem. Então eu entendo que espinha dorsal, harmonizar essa espinha dorsal e deixar flexibilidade Para as plataformas poderem trabalhar.</w:t>
      </w:r>
    </w:p>
    <w:p>
      <w:pPr>
        <w:pStyle w:val="a2"/>
      </w:pPr>
      <w:r>
        <w:rPr>
          <w:b/>
          <w:bCs/>
        </w:rPr>
        <w:t xml:space="preserve">00:31:56 Thiago Mariano</w:t>
      </w:r>
      <w:r>
        <w:br/>
      </w:r>
      <w:r>
        <w:t xml:space="preserve">E O KPI hoje? Hoje existem KPI’s que você monitora diferente, nas duas? KPI ou indicadores que sejam, qualquer outro?</w:t>
      </w:r>
    </w:p>
    <w:p>
      <w:pPr>
        <w:pStyle w:val="a2"/>
      </w:pPr>
      <w:r>
        <w:rPr>
          <w:b/>
          <w:bCs/>
        </w:rPr>
        <w:t xml:space="preserve">00:32:04 Flávio Pimentel</w:t>
      </w:r>
      <w:r>
        <w:br/>
      </w:r>
      <w:r>
        <w:t xml:space="preserve">É, nós, veja bem.</w:t>
      </w:r>
    </w:p>
    <w:p>
      <w:pPr>
        <w:pStyle w:val="a2"/>
      </w:pPr>
      <w:r>
        <w:rPr>
          <w:b/>
          <w:bCs/>
        </w:rPr>
        <w:t xml:space="preserve">00:32:06 Thiago Mariano</w:t>
      </w:r>
      <w:r>
        <w:br/>
      </w:r>
      <w:r>
        <w:t xml:space="preserve">As curvas a gente sabe que são as mesmas, tá? Agora, fala KPI mesmo.</w:t>
      </w:r>
    </w:p>
    <w:p>
      <w:pPr>
        <w:pStyle w:val="a2"/>
      </w:pPr>
      <w:r>
        <w:rPr>
          <w:b/>
          <w:bCs/>
        </w:rPr>
        <w:t xml:space="preserve">00:32:10 Flávio Pimentel</w:t>
      </w:r>
      <w:r>
        <w:br/>
      </w:r>
      <w:r>
        <w:t xml:space="preserve">É, a gente, a gente, nós não temos, nós não temos os KPI’s bem definidos. O que é que eu quero dizer?</w:t>
      </w:r>
    </w:p>
    <w:p>
      <w:pPr>
        <w:pStyle w:val="a2"/>
      </w:pPr>
      <w:r>
        <w:rPr>
          <w:b/>
          <w:bCs/>
        </w:rPr>
        <w:t xml:space="preserve">00:32:23 Flávio Pimentel</w:t>
      </w:r>
      <w:r>
        <w:br/>
      </w:r>
      <w:r>
        <w:t xml:space="preserve">Vamos lá, eu vou fazer uma análise do planejamento, vou fazer uma análise de custo agregado Num determinado projeto lá. Estou com o meu custo aqui, quanto que eu deveria ter executado, quanto que eu executei Com esse custo, ver se eu estou com um, acima de um, abaixo de um, para eu ver e coletar O meu nível.</w:t>
      </w:r>
    </w:p>
    <w:p>
      <w:pPr>
        <w:pStyle w:val="a2"/>
      </w:pPr>
      <w:r>
        <w:rPr>
          <w:b/>
          <w:bCs/>
        </w:rPr>
        <w:t xml:space="preserve">00:32:42 Flávio Pimentel</w:t>
      </w:r>
      <w:r>
        <w:br/>
      </w:r>
      <w:r>
        <w:t xml:space="preserve">Rodovias uso isso mais, trilhos uso isso menos.</w:t>
      </w:r>
    </w:p>
    <w:p>
      <w:pPr>
        <w:pStyle w:val="a2"/>
      </w:pPr>
      <w:r>
        <w:rPr>
          <w:b/>
          <w:bCs/>
        </w:rPr>
        <w:t xml:space="preserve">00:32:48 Flávio Pimentel</w:t>
      </w:r>
      <w:r>
        <w:br/>
      </w:r>
      <w:r>
        <w:t xml:space="preserve">Então, essas visões de unificar, padronizar, aí o nome tem que ser padronizado mesmo, Padronizar os KPIs e eles serem utilizados de uma forma mais sistêmica, de uma forma.</w:t>
      </w:r>
    </w:p>
    <w:p>
      <w:pPr>
        <w:pStyle w:val="a2"/>
      </w:pPr>
      <w:r>
        <w:rPr>
          <w:b/>
          <w:bCs/>
        </w:rPr>
        <w:t xml:space="preserve">00:33:02 Flávio Pimentel</w:t>
      </w:r>
      <w:r>
        <w:br/>
      </w:r>
      <w:r>
        <w:t xml:space="preserve">Menos intuitiva. O PMO do projeto tal faz esses acompanhamentos. O PMO do projeto tal já faz outro tipo de acompanhamento. Como que a gente pega agora e diz, vamos definir o que é que é importante para a empresa. Eu preciso entregar o projeto no preço e no prazo. Então, esses dois indicadores aqui são os principais pontos. Eu preciso acompanhar meu custo indireto?</w:t>
      </w:r>
    </w:p>
    <w:p>
      <w:pPr>
        <w:pStyle w:val="a2"/>
      </w:pPr>
      <w:r>
        <w:rPr>
          <w:b/>
          <w:bCs/>
        </w:rPr>
        <w:t xml:space="preserve">00:33:31 Flávio Pimentel</w:t>
      </w:r>
      <w:r>
        <w:br/>
      </w:r>
      <w:r>
        <w:t xml:space="preserve">Depende do projeto. Linha 4 tem um terço do indireto, ou menos, do que a extensão de linha 5. Em linha 4, é importante acompanhar esse indireto dentro do percentual todo.</w:t>
      </w:r>
    </w:p>
    <w:p>
      <w:pPr>
        <w:pStyle w:val="a2"/>
      </w:pPr>
      <w:r>
        <w:rPr>
          <w:b/>
          <w:bCs/>
        </w:rPr>
        <w:t xml:space="preserve">00:33:45 Flávio Pimentel</w:t>
      </w:r>
      <w:r>
        <w:br/>
      </w:r>
      <w:r>
        <w:t xml:space="preserve">A ponderação do indireto, ele se coloca em que situação, ele está lá embaixo ou Está lá em cima? Porque também não adianta eu fazer uma gama de KPIs aqui que a gente vai se perder. Eu quero dizer o seguinte, o que é importante para o nosso negócio acompanhar e a gente Ter o seguinte, eu vou entrar lá numa ferramenta, num sistema, seja o que for, e vou poder comparar Laranja com laranja.</w:t>
      </w:r>
    </w:p>
    <w:p>
      <w:pPr>
        <w:pStyle w:val="a2"/>
      </w:pPr>
      <w:r>
        <w:rPr>
          <w:b/>
          <w:bCs/>
        </w:rPr>
        <w:t xml:space="preserve">00:34:07 Thiago Mariano</w:t>
      </w:r>
      <w:r>
        <w:br/>
      </w:r>
      <w:r>
        <w:t xml:space="preserve">Eu Só vou adicionar porque tem que capturar oportunidade também, então para capturar.</w:t>
      </w:r>
    </w:p>
    <w:p>
      <w:pPr>
        <w:pStyle w:val="a2"/>
      </w:pPr>
      <w:r>
        <w:rPr>
          <w:b/>
          <w:bCs/>
        </w:rPr>
        <w:t xml:space="preserve">00:34:24 Flávio Pimentel</w:t>
      </w:r>
      <w:r>
        <w:br/>
      </w:r>
      <w:r>
        <w:t xml:space="preserve">Não Temos hoje uma definição clara e uma padronização entre os PMOs. Então, quando a gente fizer aqui a estruturação, ao final, A gente vai ter que ter aqui quais são os KPIs que nós vamos acompanhar em todos os projetos. E aí isso vai ser claro. Vai ser a quatro mãos, vamos ouvir o pessoal um, vamos ouvir o pessoal outro, não sei o que.</w:t>
      </w:r>
    </w:p>
    <w:p>
      <w:pPr>
        <w:pStyle w:val="a2"/>
      </w:pPr>
      <w:r>
        <w:rPr>
          <w:b/>
          <w:bCs/>
        </w:rPr>
        <w:t xml:space="preserve">00:34:46 Thiago Mariano</w:t>
      </w:r>
      <w:r>
        <w:br/>
      </w:r>
      <w:r>
        <w:t xml:space="preserve">Padronização. E a gente sabe que o nível que tem que chegar a informação que é um, Agora o quanto que as plataformas precisam se remoldar para atender, Ou até entrar em alguns parâmetros específicos de cada um, Lá no nível de RGE, de RGP, Aí eu acho que o que não tem tanto essa… Eles podem ter essas liberdades, vamos falar assim, essa autonomia, desde que estejam.</w:t>
      </w:r>
    </w:p>
    <w:p>
      <w:pPr>
        <w:pStyle w:val="a2"/>
      </w:pPr>
      <w:r>
        <w:rPr>
          <w:b/>
          <w:bCs/>
        </w:rPr>
        <w:t xml:space="preserve">00:35:18 Thiago Mariano</w:t>
      </w:r>
      <w:r>
        <w:br/>
      </w:r>
      <w:r>
        <w:t xml:space="preserve">Reportando o que a gente estabeleceu aqui como uma regra.</w:t>
      </w:r>
    </w:p>
    <w:p>
      <w:pPr>
        <w:pStyle w:val="a2"/>
      </w:pPr>
      <w:r>
        <w:rPr>
          <w:b/>
          <w:bCs/>
        </w:rPr>
        <w:t xml:space="preserve">00:35:23 Vitor Pryzbeuka</w:t>
      </w:r>
      <w:r>
        <w:br/>
      </w:r>
      <w:r>
        <w:t xml:space="preserve">E desde que haja a restabilidade desse…</w:t>
      </w:r>
    </w:p>
    <w:p>
      <w:pPr>
        <w:pStyle w:val="a2"/>
      </w:pPr>
      <w:r>
        <w:rPr>
          <w:b/>
          <w:bCs/>
        </w:rPr>
        <w:t xml:space="preserve">00:35:25 Thiago Mariano</w:t>
      </w:r>
      <w:r>
        <w:br/>
      </w:r>
      <w:r>
        <w:t xml:space="preserve">Com certeza. A gente tem que ter contrato… O valor tem que chegar verdadeiro, que é a primeira coisa que o Flávio trouxe aqui. A gente precisa ter uma certa segurança de que o número que está sendo aqui apresentado, Ele é de fato… Isso é um ponto importante.</w:t>
      </w:r>
    </w:p>
    <w:p>
      <w:pPr>
        <w:pStyle w:val="a2"/>
      </w:pPr>
      <w:r>
        <w:rPr>
          <w:b/>
          <w:bCs/>
        </w:rPr>
        <w:t xml:space="preserve">00:35:42 Flávio Pimentel</w:t>
      </w:r>
      <w:r>
        <w:br/>
      </w:r>
      <w:r>
        <w:t xml:space="preserve">A gente não tem comparabilidade. Eu não consigo comparar contratos aqui. Então, por quê? Porque eu não tenho uma métrica que permita comparar contratos. A gente não tem.</w:t>
      </w:r>
    </w:p>
    <w:p>
      <w:pPr>
        <w:pStyle w:val="a2"/>
      </w:pPr>
      <w:r>
        <w:rPr>
          <w:b/>
          <w:bCs/>
        </w:rPr>
        <w:t xml:space="preserve">00:35:54 Thiago Mariano</w:t>
      </w:r>
      <w:r>
        <w:br/>
      </w:r>
      <w:r>
        <w:t xml:space="preserve">Contrato, você está falando de contrato de concessão?</w:t>
      </w:r>
    </w:p>
    <w:p>
      <w:pPr>
        <w:pStyle w:val="a2"/>
      </w:pPr>
      <w:r>
        <w:rPr>
          <w:b/>
          <w:bCs/>
        </w:rPr>
        <w:t xml:space="preserve">00:35:56 Flávio Pimentel</w:t>
      </w:r>
      <w:r>
        <w:br/>
      </w:r>
      <w:r>
        <w:t xml:space="preserve">É, Dos projetos. Contrato de projetos? Projeto.</w:t>
      </w:r>
    </w:p>
    <w:p>
      <w:pPr>
        <w:pStyle w:val="a2"/>
      </w:pPr>
      <w:r>
        <w:rPr>
          <w:b/>
          <w:bCs/>
        </w:rPr>
        <w:t xml:space="preserve">00:35:58 Thiago Mariano</w:t>
      </w:r>
      <w:r>
        <w:br/>
      </w:r>
      <w:r>
        <w:t xml:space="preserve">Contrato de gestão de contratos.</w:t>
      </w:r>
    </w:p>
    <w:p>
      <w:pPr>
        <w:pStyle w:val="a2"/>
      </w:pPr>
      <w:r>
        <w:rPr>
          <w:b/>
          <w:bCs/>
        </w:rPr>
        <w:t xml:space="preserve">00:36:00 Flávio Pimentel</w:t>
      </w:r>
      <w:r>
        <w:br/>
      </w:r>
      <w:r>
        <w:t xml:space="preserve">É, gestão de contratos. Não, eu não entro na concessão. A concessão não está no nosso escopo.</w:t>
      </w:r>
    </w:p>
    <w:p>
      <w:pPr>
        <w:pStyle w:val="a2"/>
      </w:pPr>
      <w:r>
        <w:rPr>
          <w:b/>
          <w:bCs/>
        </w:rPr>
        <w:t xml:space="preserve">00:36:07 Thiago Mariano</w:t>
      </w:r>
      <w:r>
        <w:br/>
      </w:r>
      <w:r>
        <w:t xml:space="preserve">A gente sempre pergunta, aqui a gente sempre pergunta sobre os dois contratos.</w:t>
      </w:r>
    </w:p>
    <w:p>
      <w:pPr>
        <w:pStyle w:val="a2"/>
      </w:pPr>
      <w:r>
        <w:rPr>
          <w:b/>
          <w:bCs/>
        </w:rPr>
        <w:t xml:space="preserve">00:36:10 Flávio Pimentel</w:t>
      </w:r>
      <w:r>
        <w:br/>
      </w:r>
      <w:r>
        <w:t xml:space="preserve">Com o núcleo você sempre vai falar que o contrato é CAPEX.</w:t>
      </w:r>
    </w:p>
    <w:p>
      <w:pPr>
        <w:pStyle w:val="a2"/>
      </w:pPr>
      <w:r>
        <w:rPr>
          <w:b/>
          <w:bCs/>
        </w:rPr>
        <w:t xml:space="preserve">00:36:15 Flávio Pimentel</w:t>
      </w:r>
      <w:r>
        <w:br/>
      </w:r>
      <w:r>
        <w:t xml:space="preserve">A gente não tem métricas claras. Vamos lá, avanço físico. A regra de ponderação, elas são completamente diferentes. A gente conseguiu, a duras penas, aproximar um pouco mais, mas elas… Elas não são totalmente comparáveis, hipoteticamente.</w:t>
      </w:r>
    </w:p>
    <w:p>
      <w:pPr>
        <w:pStyle w:val="a2"/>
      </w:pPr>
      <w:r>
        <w:rPr>
          <w:b/>
          <w:bCs/>
        </w:rPr>
        <w:t xml:space="preserve">00:36:45 Flávio Pimentel</w:t>
      </w:r>
      <w:r>
        <w:br/>
      </w:r>
      <w:r>
        <w:t xml:space="preserve">Rodovias, considera que projeto executivo corresponde a 7% do projeto. Trilhos, considera que é 20%. Aí você dá um avanço físico aqui de engenharia e dá uma… Quando eu termino a engenharia de trilhos, eu estou com 20% de avanço. Quando eu termino aqui, eu estou com 7% de avanço. Isso se compara? Não.</w:t>
      </w:r>
    </w:p>
    <w:p>
      <w:pPr>
        <w:pStyle w:val="a2"/>
      </w:pPr>
      <w:r>
        <w:rPr>
          <w:b/>
          <w:bCs/>
        </w:rPr>
        <w:t xml:space="preserve">00:37:07 Flávio Pimentel</w:t>
      </w:r>
      <w:r>
        <w:br/>
      </w:r>
      <w:r>
        <w:t xml:space="preserve">Então, como é que vai ser a régua para a gente começar a poder ponderar esses avanços físicos De forma que a gente tenha, que seja comparável? Então, não estou dizendo que vai ser igual, mas precisa ter um range. Precisa ter um range. Até tantos por cento, até tantos por cento. Dentro desse range, tem projetos que são mais pesados, tem projetos que são mais simples. Então, eu vou ter projeto aqui que vai ter, sei lá, 4% e o outro é 7%. Diferente, de 7 para 20.</w:t>
      </w:r>
    </w:p>
    <w:p>
      <w:pPr>
        <w:pStyle w:val="a2"/>
      </w:pPr>
      <w:r>
        <w:rPr>
          <w:b/>
          <w:bCs/>
        </w:rPr>
        <w:t xml:space="preserve">00:37:38 Flávio Pimentel</w:t>
      </w:r>
      <w:r>
        <w:br/>
      </w:r>
      <w:r>
        <w:t xml:space="preserve">4 para 7, você vai entender que você tem ali a especificidade de cada projeto, Projeto mais complexo, menos complexo.</w:t>
      </w:r>
    </w:p>
    <w:p>
      <w:pPr>
        <w:pStyle w:val="a2"/>
      </w:pPr>
      <w:r>
        <w:rPr>
          <w:b/>
          <w:bCs/>
        </w:rPr>
        <w:t xml:space="preserve">00:37:48 Flávio Pimentel</w:t>
      </w:r>
      <w:r>
        <w:br/>
      </w:r>
      <w:r>
        <w:t xml:space="preserve">Então, tem essa condição. E outra, é que muitas vezes o projeto é um EPC, o projeto está lá com a contratada. Então, essa ponderação junto com a contratada para dar esses avanços físicos, Já tem que nascer casada com a nossa. Com a nossa gestão, com qual é a nossa régua. Então tem que fazer um depar aí nesse negócio, Senão o cara vai dar lá 20%, 30% de avanço E a gente aqui está considerando 8%, 7%. Então tem umas coisas… Sois do GR mesmo, Direto.</w:t>
      </w:r>
    </w:p>
    <w:p>
      <w:pPr>
        <w:pStyle w:val="a2"/>
      </w:pPr>
      <w:r>
        <w:rPr>
          <w:b/>
          <w:bCs/>
        </w:rPr>
        <w:t xml:space="preserve">00:38:21 Thiago Mariano</w:t>
      </w:r>
      <w:r>
        <w:br/>
      </w:r>
      <w:r>
        <w:t xml:space="preserve">Obrigação contra o ponto.</w:t>
      </w:r>
    </w:p>
    <w:p>
      <w:pPr>
        <w:pStyle w:val="a2"/>
      </w:pPr>
      <w:r>
        <w:rPr>
          <w:b/>
          <w:bCs/>
        </w:rPr>
        <w:t xml:space="preserve">00:38:23 Flávio Pimentel</w:t>
      </w:r>
      <w:r>
        <w:br/>
      </w:r>
      <w:r>
        <w:t xml:space="preserve">Aí isso tem que… É uma outra frente que a gente precisa trabalhar.</w:t>
      </w:r>
    </w:p>
    <w:p>
      <w:pPr>
        <w:pStyle w:val="a2"/>
      </w:pPr>
      <w:r>
        <w:rPr>
          <w:b/>
          <w:bCs/>
        </w:rPr>
        <w:t xml:space="preserve">00:38:28 Vitor Pryzbeuka</w:t>
      </w:r>
      <w:r>
        <w:br/>
      </w:r>
      <w:r>
        <w:t xml:space="preserve">Para Poder a gente ter um padrão para o nosso planejamento.</w:t>
      </w:r>
    </w:p>
    <w:p>
      <w:pPr>
        <w:pStyle w:val="a2"/>
      </w:pPr>
      <w:r>
        <w:rPr>
          <w:b/>
          <w:bCs/>
        </w:rPr>
        <w:t xml:space="preserve">00:38:34 Thiago Mariano</w:t>
      </w:r>
      <w:r>
        <w:br/>
      </w:r>
      <w:r>
        <w:t xml:space="preserve">As builds. Você espera que o avanço, só para entender então, você espera que nesse caso, nesse Exemplo que você trouxe, hipotético, você espera que exista uma equiparação entre rodovia E trilhos?</w:t>
      </w:r>
    </w:p>
    <w:p>
      <w:pPr>
        <w:pStyle w:val="a2"/>
      </w:pPr>
      <w:r>
        <w:rPr>
          <w:b/>
          <w:bCs/>
        </w:rPr>
        <w:t xml:space="preserve">00:38:47 Flávio Pimentel</w:t>
      </w:r>
      <w:r>
        <w:br/>
      </w:r>
      <w:r>
        <w:t xml:space="preserve">Eu acho que é possível sim ter essa comparação, essa equiparação, de uma forma em termos De range, não em termos de limite. O limite é este aqui, não, tem um range aqui. Para você, dentro do teu projeto, identificar se ele é um pouco menor, um pouco maior ou está naquele range.</w:t>
      </w:r>
    </w:p>
    <w:p>
      <w:pPr>
        <w:pStyle w:val="a2"/>
      </w:pPr>
      <w:r>
        <w:rPr>
          <w:b/>
          <w:bCs/>
        </w:rPr>
        <w:t xml:space="preserve">00:39:05 Thiago Mariano</w:t>
      </w:r>
      <w:r>
        <w:br/>
      </w:r>
      <w:r>
        <w:t xml:space="preserve">É, Porque a gente já está em um ciclo de vida aqui.</w:t>
      </w:r>
    </w:p>
    <w:p>
      <w:pPr>
        <w:pStyle w:val="a2"/>
      </w:pPr>
      <w:r>
        <w:rPr>
          <w:b/>
          <w:bCs/>
        </w:rPr>
        <w:t xml:space="preserve">00:39:06 Flávio Pimentel</w:t>
      </w:r>
      <w:r>
        <w:br/>
      </w:r>
      <w:r>
        <w:t xml:space="preserve">É, Ponto. Isso sim. Agora, quando você vai para a própria plataforma, você também não consegue comparar projetos Porque eles dão avanços com coisas diferentes. Então, eu estou com dois contratos em trilhos que têm ponderações diferentes no avanço físico. Eu estou com dois contratos, três contratos em rodovias que dão avanços diferentes no avanço físico. E outra… O físico, ele depende muito da, assim, a informação é da obra.</w:t>
      </w:r>
    </w:p>
    <w:p>
      <w:pPr>
        <w:pStyle w:val="a2"/>
      </w:pPr>
      <w:r>
        <w:rPr>
          <w:b/>
          <w:bCs/>
        </w:rPr>
        <w:t xml:space="preserve">00:39:38 Flávio Pimentel</w:t>
      </w:r>
      <w:r>
        <w:br/>
      </w:r>
      <w:r>
        <w:t xml:space="preserve">A gente tem que confiar naquela informação, porque com qualquer ferramenta o cara pode ponderar mais ou menos. Tem conceitos, por exemplo, eu tenho uma atividade que eu tenho fornecimento naquela atividade e tenho execução naquela atividade. Tem gente que só dá o avanço físico quando entra uma medição do serviço realizado. Eu sou do conceito que, e é mais complexo nesse tamanho de universo aqui, Que na hora que eu faço a aquisição, a aquisição faz parte de uma atividade daquele avanço físico.</w:t>
      </w:r>
    </w:p>
    <w:p>
      <w:pPr>
        <w:pStyle w:val="a2"/>
      </w:pPr>
      <w:r>
        <w:rPr>
          <w:b/>
          <w:bCs/>
        </w:rPr>
        <w:t xml:space="preserve">00:40:08 Flávio Pimentel</w:t>
      </w:r>
      <w:r>
        <w:br/>
      </w:r>
      <w:r>
        <w:t xml:space="preserve">Então eu teria que ter uma ponderação para a aquisição. Só que quando você chega aqui, você vai ter que associar isso à maneira de gestão do estoque, Como que a gente motiva, faz gestão de estoque, se esse material vai a custa assim que bate, Ou se ele vai a estoque e ele só é baixado do estoque à medida que é aplicado. Então você tem que entender um pouco mais com profundidade para ver essa ponderação Sobre aquisição de material, mas precisa ser discutido, precisa ser discutido, qual É o melhor para nossa contabilidade, se vai lançar tudo a custo na cabeça ou se a gente.</w:t>
      </w:r>
    </w:p>
    <w:p>
      <w:pPr>
        <w:pStyle w:val="a2"/>
      </w:pPr>
      <w:r>
        <w:rPr>
          <w:b/>
          <w:bCs/>
        </w:rPr>
        <w:t xml:space="preserve">00:40:40 Flávio Pimentel</w:t>
      </w:r>
      <w:r>
        <w:br/>
      </w:r>
      <w:r>
        <w:t xml:space="preserve">Vai lançar de acordo com a utilização, a implantação.</w:t>
      </w:r>
    </w:p>
    <w:p>
      <w:pPr>
        <w:pStyle w:val="a2"/>
      </w:pPr>
      <w:r>
        <w:rPr>
          <w:b/>
          <w:bCs/>
        </w:rPr>
        <w:t xml:space="preserve">00:40:46 Thiago Mariano</w:t>
      </w:r>
      <w:r>
        <w:br/>
      </w:r>
      <w:r>
        <w:t xml:space="preserve">Mas Aí tem que ter uma conveniência.</w:t>
      </w:r>
    </w:p>
    <w:p>
      <w:pPr>
        <w:pStyle w:val="a2"/>
      </w:pPr>
      <w:r>
        <w:rPr>
          <w:b/>
          <w:bCs/>
        </w:rPr>
        <w:t xml:space="preserve">00:40:48 Flávio Pimentel</w:t>
      </w:r>
      <w:r>
        <w:br/>
      </w:r>
      <w:r>
        <w:t xml:space="preserve">E aí tem um outro problema, a gestão sobre isso. Porque eu… Contabilidade é dizer, pô, eu prefiro não levar custo logo de cara, custo, a não ser Que eu precise realmente reduzir um lucro em determinado projeto, mas não é custo E eu preciso lançar, eu tenho que lançar, contabilidade é dizer, pô, eu prefiro que Lance na medida que aplica. Aí tem um problema, é que se você não fizer uma gestão correta disso, você vai Ter uma defasagem do estoque físico e do estoque contábil.</w:t>
      </w:r>
    </w:p>
    <w:p>
      <w:pPr>
        <w:pStyle w:val="a2"/>
      </w:pPr>
      <w:r>
        <w:rPr>
          <w:b/>
          <w:bCs/>
        </w:rPr>
        <w:t xml:space="preserve">00:41:19 Flávio Pimentel</w:t>
      </w:r>
      <w:r>
        <w:br/>
      </w:r>
      <w:r>
        <w:t xml:space="preserve">O cara começa a lançar e não dá baixa, aí você começa a ter esse descasamento. Então… É um problema, eu abri aqui um problema de fornecimento só para citar essa ponderação Da curva, dos avanços físicos, mas assim, essa é uma metodologia, eu lanço o custo Na cabeça ou eu lanço o custo quando aplica, tem outras implicações sobre isso, mas se Tiver duas obras fazendo de forma diferente, a gente não sabe, não é comparável, as Obras não são comparáveis, o avanço físico não é comparável.</w:t>
      </w:r>
    </w:p>
    <w:p>
      <w:pPr>
        <w:pStyle w:val="a2"/>
      </w:pPr>
      <w:r>
        <w:rPr>
          <w:b/>
          <w:bCs/>
        </w:rPr>
        <w:t xml:space="preserve">00:41:52 Vitor Pryzbeuka</w:t>
      </w:r>
      <w:r>
        <w:br/>
      </w:r>
      <w:r>
        <w:t xml:space="preserve">Não precisa necessariamente seguir o mesmo padrão, mas se tiver seguindo pelo menos um manual, O motivo, que a gente entenda, nesse caso, faz sentido lançar tudo de uma vez, Nesse caso, as coisas começam a conversar melhor. Eu entendo,</w:t>
      </w:r>
    </w:p>
    <w:p>
      <w:pPr>
        <w:pStyle w:val="a2"/>
      </w:pPr>
      <w:r>
        <w:rPr>
          <w:b/>
          <w:bCs/>
        </w:rPr>
        <w:t xml:space="preserve">00:42:03 Flávio Pimentel</w:t>
      </w:r>
      <w:r>
        <w:br/>
      </w:r>
      <w:r>
        <w:t xml:space="preserve">Pela segurança, que a gente não baixa a medida que aplica. Eu não entendo, mas não tenho certeza, não sei. Mas, assim, já trabalhei em projetos que a gente lançava na cabeça, E que a gente lançava à medida que saía do estoque. Mas sobre o risco de… Eventualmente, tem que estar fazendo auditoria de estoque para poder ajustar.</w:t>
      </w:r>
    </w:p>
    <w:p>
      <w:pPr>
        <w:pStyle w:val="a2"/>
      </w:pPr>
      <w:r>
        <w:rPr>
          <w:b/>
          <w:bCs/>
        </w:rPr>
        <w:t xml:space="preserve">00:42:27 Thiago Mariano</w:t>
      </w:r>
      <w:r>
        <w:br/>
      </w:r>
      <w:r>
        <w:t xml:space="preserve">Tem Que vir do Tributário, tem que vir de todo mundo. Mas isso aí não está mexendo,</w:t>
      </w:r>
    </w:p>
    <w:p>
      <w:pPr>
        <w:pStyle w:val="a2"/>
      </w:pPr>
      <w:r>
        <w:rPr>
          <w:b/>
          <w:bCs/>
        </w:rPr>
        <w:t xml:space="preserve">00:42:31 Flávio Pimentel</w:t>
      </w:r>
      <w:r>
        <w:br/>
      </w:r>
      <w:r>
        <w:t xml:space="preserve">Não. Esquece. Eu só dei o exemplo. Isso não é objeto do nosso trabalho.</w:t>
      </w:r>
    </w:p>
    <w:p>
      <w:pPr>
        <w:pStyle w:val="a2"/>
      </w:pPr>
      <w:r>
        <w:rPr>
          <w:b/>
          <w:bCs/>
        </w:rPr>
        <w:t xml:space="preserve">00:42:37 Thiago Mariano</w:t>
      </w:r>
      <w:r>
        <w:br/>
      </w:r>
      <w:r>
        <w:t xml:space="preserve">Sim. Você tem algum ponto aí para seguir? Eu tenho alguns.</w:t>
      </w:r>
    </w:p>
    <w:p>
      <w:pPr>
        <w:pStyle w:val="a2"/>
      </w:pPr>
      <w:r>
        <w:rPr>
          <w:b/>
          <w:bCs/>
        </w:rPr>
        <w:t xml:space="preserve">00:42:41 Priscila Galindo</w:t>
      </w:r>
      <w:r>
        <w:br/>
      </w:r>
      <w:r>
        <w:t xml:space="preserve">Eu também tenho. Vai lá.</w:t>
      </w:r>
    </w:p>
    <w:p>
      <w:pPr>
        <w:pStyle w:val="a2"/>
      </w:pPr>
      <w:r>
        <w:rPr>
          <w:b/>
          <w:bCs/>
        </w:rPr>
        <w:t xml:space="preserve">00:42:43 Vitor Pryzbeuka</w:t>
      </w:r>
      <w:r>
        <w:br/>
      </w:r>
      <w:r>
        <w:t xml:space="preserve">Pode ir então, Pagui.</w:t>
      </w:r>
    </w:p>
    <w:p>
      <w:pPr>
        <w:pStyle w:val="a2"/>
      </w:pPr>
      <w:r>
        <w:rPr>
          <w:b/>
          <w:bCs/>
        </w:rPr>
        <w:t xml:space="preserve">00:42:44 Priscila Galindo</w:t>
      </w:r>
      <w:r>
        <w:br/>
      </w:r>
      <w:r>
        <w:t xml:space="preserve">Não, na verdade, Fábio, você comentou que na concessão vocês não entram. Mas eu queria entender, porque assim, tem uma interface aqui, né, eu faço gestão de risco, eu avalio risco, aí obviamente que tem essa questão de contingência de risco, Mas eu queria como é que, se tem alguma interface hoje, um núcleo com a pessoa que cuida do contrato de concessão, Entendendo que tem alguns riscos que eu tenho que levar para a concessionária, né, então, por exemplo, eu mapeio um risco que dentro do meu contrato ele realmente é um aditivo.</w:t>
      </w:r>
    </w:p>
    <w:p>
      <w:pPr>
        <w:pStyle w:val="a2"/>
      </w:pPr>
      <w:r>
        <w:rPr>
          <w:b/>
          <w:bCs/>
        </w:rPr>
        <w:t xml:space="preserve">00:43:15 Priscila Galindo</w:t>
      </w:r>
      <w:r>
        <w:br/>
      </w:r>
      <w:r>
        <w:t xml:space="preserve">E eu tenho que ativar essa concessão e eu tenho que levar para o poder concedente. Como é que é essa interface entre quem trabalha com contratos de concessão, Núcleo e as plataformas?</w:t>
      </w:r>
    </w:p>
    <w:p>
      <w:pPr>
        <w:pStyle w:val="a2"/>
      </w:pPr>
      <w:r>
        <w:rPr>
          <w:b/>
          <w:bCs/>
        </w:rPr>
        <w:t xml:space="preserve">00:43:25 Flávio Pimentel</w:t>
      </w:r>
      <w:r>
        <w:br/>
      </w:r>
      <w:r>
        <w:t xml:space="preserve">Bom, Aí está fácil.</w:t>
      </w:r>
    </w:p>
    <w:p>
      <w:pPr>
        <w:pStyle w:val="a2"/>
      </w:pPr>
      <w:r>
        <w:rPr>
          <w:b/>
          <w:bCs/>
        </w:rPr>
        <w:t xml:space="preserve">00:43:28 Flávio Pimentel</w:t>
      </w:r>
      <w:r>
        <w:br/>
      </w:r>
      <w:r>
        <w:t xml:space="preserve">Isso está e é tratado nas RPNs. Então o Edu é presidente de toda a… de rodovias, do Salcedo. Então nessa RPN você entra em nota, que é gerente de contratos, Diretor de contratos, melhor dizendo. Ele tem o seu gerente, ele é diretor de contrato, e tem o Lodi e tem a Josi nessa reunião. Então, ali, o que é aditivo, a Josi e o Lodi, de cara, eles sinalizam, Ó, eu preciso que isso reequilibre no poder concedente.</w:t>
      </w:r>
    </w:p>
    <w:p>
      <w:pPr>
        <w:pStyle w:val="a2"/>
      </w:pPr>
      <w:r>
        <w:rPr>
          <w:b/>
          <w:bCs/>
        </w:rPr>
        <w:t xml:space="preserve">00:44:01 Flávio Pimentel</w:t>
      </w:r>
      <w:r>
        <w:br/>
      </w:r>
      <w:r>
        <w:t xml:space="preserve">Então, essa interação nessas RPNs, que são semanais, né, acho que são semanais, Isso acontece dessa forma nessa reunião. Não sei se existe um… Um acompanhamento, pari-passo lá em rodovias e lá em trilhas, não sei. Isso não passa aqui no núcleo porque a gente não trata com concessão. Mas eu sei que nessas reuniões se discute e, obviamente, tudo que tem de desequilíbrio, O pessoal tenta, claro, colocar com um reequilíbrio, com poder concedente, com regulatório.</w:t>
      </w:r>
    </w:p>
    <w:p>
      <w:pPr>
        <w:pStyle w:val="a2"/>
      </w:pPr>
      <w:r>
        <w:rPr>
          <w:b/>
          <w:bCs/>
        </w:rPr>
        <w:t xml:space="preserve">00:44:36 Priscila Galindo</w:t>
      </w:r>
      <w:r>
        <w:br/>
      </w:r>
      <w:r>
        <w:t xml:space="preserve">E fica no sentente que talvez… Eu não estou participando da DRP,</w:t>
      </w:r>
    </w:p>
    <w:p>
      <w:pPr>
        <w:pStyle w:val="a2"/>
      </w:pPr>
      <w:r>
        <w:rPr>
          <w:b/>
          <w:bCs/>
        </w:rPr>
        <w:t xml:space="preserve">00:44:39 Flávio Pimentel</w:t>
      </w:r>
      <w:r>
        <w:br/>
      </w:r>
      <w:r>
        <w:t xml:space="preserve">Tem uma falha que eu preciso corrigir.</w:t>
      </w:r>
    </w:p>
    <w:p>
      <w:pPr>
        <w:pStyle w:val="a2"/>
      </w:pPr>
      <w:r>
        <w:rPr>
          <w:b/>
          <w:bCs/>
        </w:rPr>
        <w:t xml:space="preserve">00:44:41 Priscila Galindo</w:t>
      </w:r>
      <w:r>
        <w:br/>
      </w:r>
      <w:r>
        <w:t xml:space="preserve">E era um ponto que ia frear, você acha que, por exemplo, isso deveria passar pelo núcleo do seguinte ponto, né? Não. Não passar?</w:t>
      </w:r>
    </w:p>
    <w:p>
      <w:pPr>
        <w:pStyle w:val="a2"/>
      </w:pPr>
      <w:r>
        <w:rPr>
          <w:b/>
          <w:bCs/>
        </w:rPr>
        <w:t xml:space="preserve">00:44:48 Flávio Pimentel</w:t>
      </w:r>
      <w:r>
        <w:br/>
      </w:r>
      <w:r>
        <w:t xml:space="preserve">Não, Não. A gente não trata com concessão.</w:t>
      </w:r>
    </w:p>
    <w:p>
      <w:pPr>
        <w:pStyle w:val="a2"/>
      </w:pPr>
      <w:r>
        <w:rPr>
          <w:b/>
          <w:bCs/>
        </w:rPr>
        <w:t xml:space="preserve">00:44:53 Flávio Pimentel</w:t>
      </w:r>
      <w:r>
        <w:br/>
      </w:r>
      <w:r>
        <w:t xml:space="preserve">Assim, está difícil a gente estabelecer essas responsabilidades e deveres de cada um, os limites de bateria, só com o CAPEX. E não faz o menor sentido a gente se envolver com o poder regulatório, a não ser que Isso venha como mitigação de risco, aí isso aparece na nossa matriz de risco, vai Aparecer lá, eu vou saber, até quem que está tratando isso com o poder concedente, Que tem lá o responsável, eu vou saber, mas eu não tenho uma ação sobre essa negociação.</w:t>
      </w:r>
    </w:p>
    <w:p>
      <w:pPr>
        <w:pStyle w:val="a2"/>
      </w:pPr>
      <w:r>
        <w:rPr>
          <w:b/>
          <w:bCs/>
        </w:rPr>
        <w:t xml:space="preserve">00:45:28 Flávio Pimentel</w:t>
      </w:r>
      <w:r>
        <w:br/>
      </w:r>
      <w:r>
        <w:t xml:space="preserve">Com o poder concedente. Entendi. Tá certo?</w:t>
      </w:r>
    </w:p>
    <w:p>
      <w:pPr>
        <w:pStyle w:val="a2"/>
      </w:pPr>
      <w:r>
        <w:rPr>
          <w:b/>
          <w:bCs/>
        </w:rPr>
        <w:t xml:space="preserve">00:45:31 Priscila Galindo</w:t>
      </w:r>
      <w:r>
        <w:br/>
      </w:r>
      <w:r>
        <w:t xml:space="preserve">É mais um informativo, né? A sua área como informativo, de repente, para quem está…</w:t>
      </w:r>
    </w:p>
    <w:p>
      <w:pPr>
        <w:pStyle w:val="a2"/>
      </w:pPr>
      <w:r>
        <w:rPr>
          <w:b/>
          <w:bCs/>
        </w:rPr>
        <w:t xml:space="preserve">00:45:36 Flávio Pimentel</w:t>
      </w:r>
      <w:r>
        <w:br/>
      </w:r>
      <w:r>
        <w:t xml:space="preserve">Isso Tem ido para o comitê.</w:t>
      </w:r>
    </w:p>
    <w:p>
      <w:pPr>
        <w:pStyle w:val="a2"/>
      </w:pPr>
      <w:r>
        <w:rPr>
          <w:b/>
          <w:bCs/>
        </w:rPr>
        <w:t xml:space="preserve">00:45:39 Vitor Pryzbeuka</w:t>
      </w:r>
      <w:r>
        <w:br/>
      </w:r>
      <w:r>
        <w:t xml:space="preserve">Flávio, eu vou fazer essa pergunta para o Valdo também, mas eu queria escutar de você, até para a gente comparar depois os entendimentos e como que isso está alinhado. O que você vê que o Valdo tem de expectativa de valor do núcleo hoje? O que ele espera mais do núcleo hoje?</w:t>
      </w:r>
    </w:p>
    <w:p>
      <w:pPr>
        <w:pStyle w:val="a2"/>
      </w:pPr>
      <w:r>
        <w:rPr>
          <w:b/>
          <w:bCs/>
        </w:rPr>
        <w:t xml:space="preserve">00:46:02 Vitor Pryzbeuka</w:t>
      </w:r>
      <w:r>
        <w:br/>
      </w:r>
      <w:r>
        <w:t xml:space="preserve">Está gravando?</w:t>
      </w:r>
    </w:p>
    <w:p>
      <w:pPr>
        <w:pStyle w:val="a2"/>
      </w:pPr>
      <w:r>
        <w:rPr>
          <w:b/>
          <w:bCs/>
        </w:rPr>
        <w:t xml:space="preserve">00:46:07 Flávio Pimentel</w:t>
      </w:r>
      <w:r>
        <w:br/>
      </w:r>
      <w:r>
        <w:t xml:space="preserve">Eu Estou brincando pelo seguinte, eu até achei interessante quando ele falou numa reunião com a Oracle, Estava eu, ele, dois VPs da Oracle e o diretor comercial da Oracle. Estava tendo uma conversa e a gente estava pressionando a Oracle pela importância dessa ferramenta Para poder a gente fazer tudo que a gente está planejando fazer aqui na gestão de CAPEX. Aí ele virou para o cara e disse, olha, é muito simples, se isso não funcionar eu perco meu emprego. E o Val diz, bom… O VP é um emprego, isso tem que funcionar, não tem outra maneira, não tem um não, não tem um se ou talvez não, tem que rodar e tem que funcionar.</w:t>
      </w:r>
    </w:p>
    <w:p>
      <w:pPr>
        <w:pStyle w:val="a2"/>
      </w:pPr>
      <w:r>
        <w:rPr>
          <w:b/>
          <w:bCs/>
        </w:rPr>
        <w:t xml:space="preserve">00:46:44 Flávio Pimentel</w:t>
      </w:r>
      <w:r>
        <w:br/>
      </w:r>
      <w:r>
        <w:t xml:space="preserve">Claro que ele falou em torno de brincadeira, claro que o Valdo é muito mais importante para a empresa do que simplesmente essa discussão que a gente está tendo aqui agora. Mas assim, a expectativa dele é alta porque é um desafio muito grande para ele. O Valdo não é de CAPEX, o Valdo está agora no CAPEX. Então, ele não conhece CAPEX, ele não conhece o projeto, não conhece obra. Apesar de ser engenheiro, nunca trabalhou com obra, sempre foi mercado financeiro, da área financeira.</w:t>
      </w:r>
    </w:p>
    <w:p>
      <w:pPr>
        <w:pStyle w:val="a2"/>
      </w:pPr>
      <w:r>
        <w:rPr>
          <w:b/>
          <w:bCs/>
        </w:rPr>
        <w:t xml:space="preserve">00:47:15 Flávio Pimentel</w:t>
      </w:r>
      <w:r>
        <w:br/>
      </w:r>
      <w:r>
        <w:t xml:space="preserve">Então, assim, a expectativa dele é alta, principalmente com relação à assertividade do CAPEX, A gente ter assertividade do planejamento do CAPEX. Então, uma grande preocupação da empresa…</w:t>
      </w:r>
    </w:p>
    <w:p>
      <w:pPr>
        <w:pStyle w:val="a2"/>
      </w:pPr>
      <w:r>
        <w:rPr>
          <w:b/>
          <w:bCs/>
        </w:rPr>
        <w:t xml:space="preserve">00:47:37 Vitor Pryzbeuka</w:t>
      </w:r>
      <w:r>
        <w:br/>
      </w:r>
      <w:r>
        <w:t xml:space="preserve">Mas é isso que ele espera do CAPEX, mas e do Núcleo?</w:t>
      </w:r>
    </w:p>
    <w:p>
      <w:pPr>
        <w:pStyle w:val="a2"/>
      </w:pPr>
      <w:r>
        <w:rPr>
          <w:b/>
          <w:bCs/>
        </w:rPr>
        <w:t xml:space="preserve">00:47:40 Flávio Pimentel</w:t>
      </w:r>
      <w:r>
        <w:br/>
      </w:r>
      <w:r>
        <w:t xml:space="preserve">Mas o Núcleo, de todo jeito, faz parte dessa discussão. É aquilo que.</w:t>
      </w:r>
    </w:p>
    <w:p>
      <w:pPr>
        <w:pStyle w:val="a2"/>
      </w:pPr>
      <w:r>
        <w:rPr>
          <w:b/>
          <w:bCs/>
        </w:rPr>
        <w:t xml:space="preserve">00:47:46 Vitor Pryzbeuka</w:t>
      </w:r>
      <w:r>
        <w:br/>
      </w:r>
      <w:r>
        <w:t xml:space="preserve">A gente chama de responsabilidade.</w:t>
      </w:r>
    </w:p>
    <w:p>
      <w:pPr>
        <w:pStyle w:val="a2"/>
      </w:pPr>
      <w:r>
        <w:rPr>
          <w:b/>
          <w:bCs/>
        </w:rPr>
        <w:t xml:space="preserve">00:47:47 Flávio Pimentel</w:t>
      </w:r>
      <w:r>
        <w:br/>
      </w:r>
      <w:r>
        <w:t xml:space="preserve">O Núcleo não executa. Não, não executa, mas acompanha e traz. Mas ok, ok. O Núcleo, eu imagino que ele está esperando uma condição mais participativa Nos processos decisórios em cada etapa. Desde o Novos Negócios, que a gente tem a participação em algumas definições, Eu acho que isso está corretíssimo. Por exemplo, parcerias qualificadas, definição de blocos,</w:t>
      </w:r>
    </w:p>
    <w:p>
      <w:pPr>
        <w:pStyle w:val="a2"/>
      </w:pPr>
      <w:r>
        <w:rPr>
          <w:b/>
          <w:bCs/>
        </w:rPr>
        <w:t xml:space="preserve">00:48:20 Flávio Pimentel</w:t>
      </w:r>
      <w:r>
        <w:br/>
      </w:r>
      <w:r>
        <w:t xml:space="preserve">O que a gente vai com parceria, o que é que vai sem parceria. Então, os processos de Novos Negócios.</w:t>
      </w:r>
    </w:p>
    <w:p>
      <w:pPr>
        <w:pStyle w:val="a2"/>
      </w:pPr>
      <w:r>
        <w:rPr>
          <w:b/>
          <w:bCs/>
        </w:rPr>
        <w:t xml:space="preserve">00:48:26 Vitor Pryzbeuka</w:t>
      </w:r>
      <w:r>
        <w:br/>
      </w:r>
      <w:r>
        <w:t xml:space="preserve">Então, Numa pegada consultiva?</w:t>
      </w:r>
    </w:p>
    <w:p>
      <w:pPr>
        <w:pStyle w:val="a2"/>
      </w:pPr>
      <w:r>
        <w:rPr>
          <w:b/>
          <w:bCs/>
        </w:rPr>
        <w:t xml:space="preserve">00:48:28 Flávio Pimentel</w:t>
      </w:r>
      <w:r>
        <w:br/>
      </w:r>
      <w:r>
        <w:t xml:space="preserve">Numa Pegada consultiva. E possivelmente na definição de parcerias deliberativa, porque nós tivemos aí agora recentemente um processo com uma determinada empresa, Que ela está dando um problema conosco aqui, já, um problema sério conosco, e a gente, ele não tinha conhecimento, ninguém tinha conhecimento. Essa empresa foi chamada para um outro projeto.</w:t>
      </w:r>
    </w:p>
    <w:p>
      <w:pPr>
        <w:pStyle w:val="a2"/>
      </w:pPr>
      <w:r>
        <w:rPr>
          <w:b/>
          <w:bCs/>
        </w:rPr>
        <w:t xml:space="preserve">00:49:01 Flávio Pimentel</w:t>
      </w:r>
      <w:r>
        <w:br/>
      </w:r>
      <w:r>
        <w:t xml:space="preserve">E assinou o contrato.</w:t>
      </w:r>
    </w:p>
    <w:p>
      <w:pPr>
        <w:pStyle w:val="a2"/>
      </w:pPr>
      <w:r>
        <w:rPr>
          <w:b/>
          <w:bCs/>
        </w:rPr>
        <w:t xml:space="preserve">00:49:04 Flávio Pimentel</w:t>
      </w:r>
      <w:r>
        <w:br/>
      </w:r>
      <w:r>
        <w:t xml:space="preserve">Puta problema no negócio. E assinou o contrato com a mesma empresa e outro. Gestão de fornecedores, né? Não, mas assim, a escolha daquela parceria qualificada para aquele projeto, Nós não participamos. Nós fomos cientificados de que aquela empresa já estava na contratação.</w:t>
      </w:r>
    </w:p>
    <w:p>
      <w:pPr>
        <w:pStyle w:val="a2"/>
      </w:pPr>
      <w:r>
        <w:rPr>
          <w:b/>
          <w:bCs/>
        </w:rPr>
        <w:t xml:space="preserve">00:49:24 Thiago Mariano</w:t>
      </w:r>
      <w:r>
        <w:br/>
      </w:r>
      <w:r>
        <w:t xml:space="preserve">Não, Sim.</w:t>
      </w:r>
    </w:p>
    <w:p>
      <w:pPr>
        <w:pStyle w:val="a2"/>
      </w:pPr>
      <w:r>
        <w:rPr>
          <w:b/>
          <w:bCs/>
        </w:rPr>
        <w:t xml:space="preserve">00:49:25 Flávio Pimentel</w:t>
      </w:r>
      <w:r>
        <w:br/>
      </w:r>
      <w:r>
        <w:t xml:space="preserve">Não, Assinada.</w:t>
      </w:r>
    </w:p>
    <w:p>
      <w:pPr>
        <w:pStyle w:val="a2"/>
      </w:pPr>
      <w:r>
        <w:rPr>
          <w:b/>
          <w:bCs/>
        </w:rPr>
        <w:t xml:space="preserve">00:49:27 Thiago Mariano</w:t>
      </w:r>
      <w:r>
        <w:br/>
      </w:r>
      <w:r>
        <w:t xml:space="preserve">Quando Eu falo gestão de fornecedores… Uma plataforma que você consegue validar, avaliar a performance ou um problema que, Esse fornecedor tem, mês a mês no caso.</w:t>
      </w:r>
    </w:p>
    <w:p>
      <w:pPr>
        <w:pStyle w:val="a2"/>
      </w:pPr>
      <w:r>
        <w:rPr>
          <w:b/>
          <w:bCs/>
        </w:rPr>
        <w:t xml:space="preserve">00:49:37 Flávio Pimentel</w:t>
      </w:r>
      <w:r>
        <w:br/>
      </w:r>
      <w:r>
        <w:t xml:space="preserve">Não, Esse problema, essa avaliação está lá em suprimento. Essa avaliação já estava sendo feita, já tinha sido feita. Mas ela não bloqueou o fornecedor? Ela não, mas assim, essa avaliação não depende do núcleo do CAPEXI lá avaliar. Essa avaliação estava correta, foi correta. A avaliação é que… Essa empresa é problemática. A área de novos negócios, junto com a engenharia, Trouxe essa empresa por razões comerciais, Por razões que estavam mobilizadas no local e coisa e tal,</w:t>
      </w:r>
    </w:p>
    <w:p>
      <w:pPr>
        <w:pStyle w:val="a2"/>
      </w:pPr>
      <w:r>
        <w:rPr>
          <w:b/>
          <w:bCs/>
        </w:rPr>
        <w:t xml:space="preserve">00:50:10 Flávio Pimentel</w:t>
      </w:r>
      <w:r>
        <w:br/>
      </w:r>
      <w:r>
        <w:t xml:space="preserve">E desconsiderou esse risco. Agora a gente está tratando de retirar essa empresa, De alguma forma, ter uma multa de 40 milhões para tirar essa empresa, E a gente sabe que continuar com ela talvez seja pior do que retirá-la agora no início. Então, assim, imagina que a gente não participou disso, então na hora lá que a gente fala Não, peraí, mas essa aqui não é aquela que está dando problema? Como é que a gente traz aqui? Não, eu não concordo não. Então aí você tem uma, não é veto, mas uma condição ali de você se posicionar.</w:t>
      </w:r>
    </w:p>
    <w:p>
      <w:pPr>
        <w:pStyle w:val="a2"/>
      </w:pPr>
      <w:r>
        <w:rPr>
          <w:b/>
          <w:bCs/>
        </w:rPr>
        <w:t xml:space="preserve">00:50:44 Vitor Pryzbeuka</w:t>
      </w:r>
      <w:r>
        <w:br/>
      </w:r>
      <w:r>
        <w:t xml:space="preserve">Uma Análise holística, que você está vendo tudo, todos os projetos, uma análise técnica, Que os suplementos às vezes vai fazer uma análise mais…</w:t>
      </w:r>
    </w:p>
    <w:p>
      <w:pPr>
        <w:pStyle w:val="a2"/>
      </w:pPr>
      <w:r>
        <w:rPr>
          <w:b/>
          <w:bCs/>
        </w:rPr>
        <w:t xml:space="preserve">00:50:50 Thiago Mariano</w:t>
      </w:r>
      <w:r>
        <w:br/>
      </w:r>
      <w:r>
        <w:t xml:space="preserve">Essa empresa está com três projetos juntos. Não, mas geralmente uma empresa problemática, uma gestão de fornecedores robusta. Você tem os bloqueios, ela entra para um bloqueio prévio, depois ela entra para um blacklist, E aí você tem vários tipos de bloqueio. Um sistema robusto, igual a Motiva, acho que precisa, isso talvez estaria até para novos negócios, Independente de qualquer outra coisa.</w:t>
      </w:r>
    </w:p>
    <w:p>
      <w:pPr>
        <w:pStyle w:val="a2"/>
      </w:pPr>
      <w:r>
        <w:rPr>
          <w:b/>
          <w:bCs/>
        </w:rPr>
        <w:t xml:space="preserve">00:51:13 Vitor Pryzbeuka</w:t>
      </w:r>
      <w:r>
        <w:br/>
      </w:r>
      <w:r>
        <w:t xml:space="preserve">Bom, então, voltando ao Val, o Val da Esperança, nessa análise crítica de vocês.</w:t>
      </w:r>
    </w:p>
    <w:p>
      <w:pPr>
        <w:pStyle w:val="a2"/>
      </w:pPr>
      <w:r>
        <w:rPr>
          <w:b/>
          <w:bCs/>
        </w:rPr>
        <w:t xml:space="preserve">00:51:18 Flávio Pimentel</w:t>
      </w:r>
      <w:r>
        <w:br/>
      </w:r>
      <w:r>
        <w:t xml:space="preserve">Na Área de novos negócios, na área de planejamento. Não que a gente vai entrar no planejamento em si, que a gente não tem braço para isso. Mas, por exemplo, na definição do manual de planejamento unificado para a motiva. A gente tem, e eu participei, em escrever o manual de planejamento lá em Trilhos.</w:t>
      </w:r>
    </w:p>
    <w:p>
      <w:pPr>
        <w:pStyle w:val="a2"/>
      </w:pPr>
      <w:r>
        <w:rPr>
          <w:b/>
          <w:bCs/>
        </w:rPr>
        <w:t xml:space="preserve">00:51:47 Flávio Pimentel</w:t>
      </w:r>
      <w:r>
        <w:br/>
      </w:r>
      <w:r>
        <w:t xml:space="preserve">Ele não está unificado aqui com rodovias.</w:t>
      </w:r>
    </w:p>
    <w:p>
      <w:pPr>
        <w:pStyle w:val="a2"/>
      </w:pPr>
      <w:r>
        <w:rPr>
          <w:b/>
          <w:bCs/>
        </w:rPr>
        <w:t xml:space="preserve">00:51:52 Flávio Pimentel</w:t>
      </w:r>
      <w:r>
        <w:br/>
      </w:r>
      <w:r>
        <w:t xml:space="preserve">Acredito até que esse Manual de Planejamento aqui de Udovia vai precisar ser revisado. Esse de trilho a gente vai trazer para nossa realidade aqui agora, mas a gente já imputou Aqui o planejamento em Oracle em primavera, aqui não, aqui ainda a gente trabalha com Planejamento no Project, que é uma ferramenta limitada para obras de engenharia, projetos, De engenharia. E a gente tem a Serra da Zarara com o project.</w:t>
      </w:r>
    </w:p>
    <w:p>
      <w:pPr>
        <w:pStyle w:val="a2"/>
      </w:pPr>
      <w:r>
        <w:rPr>
          <w:b/>
          <w:bCs/>
        </w:rPr>
        <w:t xml:space="preserve">00:52:23 Flávio Pimentel</w:t>
      </w:r>
      <w:r>
        <w:br/>
      </w:r>
      <w:r>
        <w:t xml:space="preserve">Eu não teria tomado essa decisão, teria tomado pelo Primavera, mas o planejamento, É uma área que é forte para a gente colocar, a administração contratual, isso aí é uma Visão minha, mas eu não sei se é a visão do Valdo, mas é a visão minha, então talvez, O Valdo reforce, que é o seguinte, mitigação desses claims, a gente recebe claim o tempo, Inteiro aqui. E aí quando a gente vai buscar a nossa documentação, tem que pegar no e-mail do computador de alguém que mandou o e-mail, Tem que pegar no documento de alguém que fez uma ata um dia desse, a carta está em outro lugar,</w:t>
      </w:r>
    </w:p>
    <w:p>
      <w:pPr>
        <w:pStyle w:val="a2"/>
      </w:pPr>
      <w:r>
        <w:rPr>
          <w:b/>
          <w:bCs/>
        </w:rPr>
        <w:t xml:space="preserve">00:52:58 Flávio Pimentel</w:t>
      </w:r>
      <w:r>
        <w:br/>
      </w:r>
      <w:r>
        <w:t xml:space="preserve">O cronograma está em outro lugar, você junta aquele quebra-cabeça para conseguir montar uma defesa. E isso não é gestão preditiva, isso é gestão reativa, você é provocado para defender um clima. A gente, por exemplo, precisa ter mais…</w:t>
      </w:r>
    </w:p>
    <w:p>
      <w:pPr>
        <w:pStyle w:val="a2"/>
      </w:pPr>
      <w:r>
        <w:rPr>
          <w:b/>
          <w:bCs/>
        </w:rPr>
        <w:t xml:space="preserve">00:53:15 Flávio Pimentel</w:t>
      </w:r>
      <w:r>
        <w:br/>
      </w:r>
      <w:r>
        <w:t xml:space="preserve">E gestão preditiva, quando eu falo, por exemplo, Se eu tenho um contrato lá com atraso de 5%, Eu não vou esperar que ele vire 10% para poder notificar o cara de multa. Se você olhar lá no contrato nosso lá, não tem cláusula, A maioria dele, não tem cláusula de multa por atraso no avanço físico. Tem multa por atraso na entrega do marco. Se você não entregou aquele marco intermediário, você é multado. Mas você pode chegar assim, o seguinte, Você está vendo que aquele marco é daqui a um ano e meio, Você está vendo a vaca indo para o breve e não consegue. Fazer uma ação mais eficaz.</w:t>
      </w:r>
    </w:p>
    <w:p>
      <w:pPr>
        <w:pStyle w:val="a2"/>
      </w:pPr>
      <w:r>
        <w:rPr>
          <w:b/>
          <w:bCs/>
        </w:rPr>
        <w:t xml:space="preserve">00:53:46 Flávio Pimentel</w:t>
      </w:r>
      <w:r>
        <w:br/>
      </w:r>
      <w:r>
        <w:t xml:space="preserve">Mas é gestão. Não, mas é contrato. Se não tiver no contrato, gestão não faz nada.</w:t>
      </w:r>
    </w:p>
    <w:p>
      <w:pPr>
        <w:pStyle w:val="a2"/>
      </w:pPr>
      <w:r>
        <w:rPr>
          <w:b/>
          <w:bCs/>
        </w:rPr>
        <w:t xml:space="preserve">00:53:50 Thiago Mariano</w:t>
      </w:r>
      <w:r>
        <w:br/>
      </w:r>
      <w:r>
        <w:t xml:space="preserve">Mas gestão do contrato.</w:t>
      </w:r>
    </w:p>
    <w:p>
      <w:pPr>
        <w:pStyle w:val="a2"/>
      </w:pPr>
      <w:r>
        <w:rPr>
          <w:b/>
          <w:bCs/>
        </w:rPr>
        <w:t xml:space="preserve">00:53:52 Flávio Pimentel</w:t>
      </w:r>
      <w:r>
        <w:br/>
      </w:r>
      <w:r>
        <w:t xml:space="preserve">É. Não, o contrato tem que rezar isso. Se você não tiver com essa consideração de que, olha, Qualquer atraso na curva física geral do projeto, do contrato, Qualquer atraso acima de 5%, ou até 5%, É plano de ação, a partir de 5% é multa. A multa é estabelecida de tal valor. Ponto. Aí o gerente do contrato vai conseguir meter uma multa. Mas se isso não estiver claro no contrato, Ele não vai conseguir fazer isso. Aí tem que esperar que termine. E para.</w:t>
      </w:r>
    </w:p>
    <w:p>
      <w:pPr>
        <w:pStyle w:val="a2"/>
      </w:pPr>
      <w:r>
        <w:rPr>
          <w:b/>
          <w:bCs/>
        </w:rPr>
        <w:t xml:space="preserve">00:54:18 Vitor Pryzbeuka</w:t>
      </w:r>
      <w:r>
        <w:br/>
      </w:r>
      <w:r>
        <w:t xml:space="preserve">Isso precisa ter um manual corporativo de cronograma de contratado.</w:t>
      </w:r>
    </w:p>
    <w:p>
      <w:pPr>
        <w:pStyle w:val="a2"/>
      </w:pPr>
      <w:r>
        <w:rPr>
          <w:b/>
          <w:bCs/>
        </w:rPr>
        <w:t xml:space="preserve">00:54:22 Flávio Pimentel</w:t>
      </w:r>
      <w:r>
        <w:br/>
      </w:r>
      <w:r>
        <w:t xml:space="preserve">De planejamento. Esse manual de planejamento tem que ser anexo em todos os nossos contratos. E aí a gente começa a estabelecer. Então isso é um problema e eu acredito que, é por isso que eu estou dizendo, como o Waldo, Não é de CAPEX, eu não sei se ele vai chegar nesse nível do que ele espera do núcleo, Nessa granularidade. Ele vai falar, ah, eu quero que ele seja eficiente e tal ponto, assim, assim, outro. Mas eu estou dando a minha visão aqui de núcleo, onde que a gente, como CAPEX, precisa entrar. O endereço contratual é um problema muito grande para a gente.</w:t>
      </w:r>
    </w:p>
    <w:p>
      <w:pPr>
        <w:pStyle w:val="a2"/>
      </w:pPr>
      <w:r>
        <w:rPr>
          <w:b/>
          <w:bCs/>
        </w:rPr>
        <w:t xml:space="preserve">00:54:54 Vitor Pryzbeuka</w:t>
      </w:r>
      <w:r>
        <w:br/>
      </w:r>
      <w:r>
        <w:t xml:space="preserve">E você acha que ele tem expectativa, e aí eu estou falando isso da melhor maneira possível, De que vocês atuem como o cara que vai trazer o número mais verdadeiro possível? Mais o quê? Mais verdadeiro possível aqui. Assim, cara, o Flávio vai me trazer o…</w:t>
      </w:r>
    </w:p>
    <w:p>
      <w:pPr>
        <w:pStyle w:val="a2"/>
      </w:pPr>
      <w:r>
        <w:rPr>
          <w:b/>
          <w:bCs/>
        </w:rPr>
        <w:t xml:space="preserve">00:55:13 Thiago Mariano</w:t>
      </w:r>
      <w:r>
        <w:br/>
      </w:r>
      <w:r>
        <w:t xml:space="preserve">Sim. É, mas eu quero emendar a pergunta. Sua visão, e do Val, pode ser dos dois aqui. Você vê um núcleo, um novo núcleo, mais capitalizado? Com mais acesso e mais… Até talvez maior em termos até de estrutura do que é hoje? Ou você vê o núcleo… Recebendo mais informação de uma forma estruturada.</w:t>
      </w:r>
    </w:p>
    <w:p>
      <w:pPr>
        <w:pStyle w:val="a2"/>
      </w:pPr>
      <w:r>
        <w:rPr>
          <w:b/>
          <w:bCs/>
        </w:rPr>
        <w:t xml:space="preserve">00:55:40 Flávio Pimentel</w:t>
      </w:r>
      <w:r>
        <w:br/>
      </w:r>
      <w:r>
        <w:t xml:space="preserve">Não, não. Veja bem. Receber informação de forma estruturada. A nossa ideia não é aumentar a estrutura do núcleo.</w:t>
      </w:r>
    </w:p>
    <w:p>
      <w:pPr>
        <w:pStyle w:val="a2"/>
      </w:pPr>
      <w:r>
        <w:rPr>
          <w:b/>
          <w:bCs/>
        </w:rPr>
        <w:t xml:space="preserve">00:55:50 Flávio Pimentel</w:t>
      </w:r>
      <w:r>
        <w:br/>
      </w:r>
      <w:r>
        <w:t xml:space="preserve">Agora, na hora que você…</w:t>
      </w:r>
    </w:p>
    <w:p>
      <w:pPr>
        <w:pStyle w:val="a2"/>
      </w:pPr>
      <w:r>
        <w:rPr>
          <w:b/>
          <w:bCs/>
        </w:rPr>
        <w:t xml:space="preserve">00:55:53 Thiago Mariano</w:t>
      </w:r>
      <w:r>
        <w:br/>
      </w:r>
      <w:r>
        <w:t xml:space="preserve">É Quando você falou de participar de vários…</w:t>
      </w:r>
    </w:p>
    <w:p>
      <w:pPr>
        <w:pStyle w:val="a2"/>
      </w:pPr>
      <w:r>
        <w:rPr>
          <w:b/>
          <w:bCs/>
        </w:rPr>
        <w:t xml:space="preserve">00:55:54 Flávio Pimentel</w:t>
      </w:r>
      <w:r>
        <w:br/>
      </w:r>
      <w:r>
        <w:t xml:space="preserve">Não, Mas aí sim. Sou eu que vou lá, é uma reunião de PMO que a Bia provoca… Aí é por ritos. É, são os ritos que a gente precisa participar. Então, se para o Lodi, a Josi, O Mota e o Edu, um dia na semana, por que eu não posso parar junto com ele lá?</w:t>
      </w:r>
    </w:p>
    <w:p>
      <w:pPr>
        <w:pStyle w:val="a2"/>
      </w:pPr>
      <w:r>
        <w:rPr>
          <w:b/>
          <w:bCs/>
        </w:rPr>
        <w:t xml:space="preserve">00:56:15 Flávio Pimentel</w:t>
      </w:r>
      <w:r>
        <w:br/>
      </w:r>
      <w:r>
        <w:t xml:space="preserve">Então, a mesma coisa lá com o Salcedo. A não ser que vocês dão no mesmo dia, aí eu estou ferrado.</w:t>
      </w:r>
    </w:p>
    <w:p>
      <w:pPr>
        <w:pStyle w:val="a2"/>
      </w:pPr>
      <w:r>
        <w:rPr>
          <w:b/>
          <w:bCs/>
        </w:rPr>
        <w:t xml:space="preserve">00:56:19 Thiago Mariano</w:t>
      </w:r>
      <w:r>
        <w:br/>
      </w:r>
      <w:r>
        <w:t xml:space="preserve">Mas Não vem uma expectativa de…</w:t>
      </w:r>
    </w:p>
    <w:p>
      <w:pPr>
        <w:pStyle w:val="a2"/>
      </w:pPr>
      <w:r>
        <w:rPr>
          <w:b/>
          <w:bCs/>
        </w:rPr>
        <w:t xml:space="preserve">00:56:21 Flávio Pimentel</w:t>
      </w:r>
      <w:r>
        <w:br/>
      </w:r>
      <w:r>
        <w:t xml:space="preserve">De aumentar a estrutura, não. E de capacidade, Ok.</w:t>
      </w:r>
    </w:p>
    <w:p>
      <w:pPr>
        <w:pStyle w:val="a2"/>
      </w:pPr>
      <w:r>
        <w:rPr>
          <w:b/>
          <w:bCs/>
        </w:rPr>
        <w:t xml:space="preserve">00:56:24 Vitor Pryzbeuka</w:t>
      </w:r>
      <w:r>
        <w:br/>
      </w:r>
      <w:r>
        <w:t xml:space="preserve">Não, Não. E aí, Flávio, na sequência que eu estava construindo aqui, eu queria chegar num ponto. Bom, se hoje tem a expectativa de que o núcleo traga o número mais verdadeiro possível, O número sem maquiagem, sem alguma coisa que for de fora, Você acha que só a questão do software vai resolver significativamente isso? Não. E como você acha que o núcleo pode atender essa expectativa se não é com essa questão do software?</w:t>
      </w:r>
    </w:p>
    <w:p>
      <w:pPr>
        <w:pStyle w:val="a2"/>
      </w:pPr>
      <w:r>
        <w:rPr>
          <w:b/>
          <w:bCs/>
        </w:rPr>
        <w:t xml:space="preserve">00:56:57 Flávio Pimentel</w:t>
      </w:r>
      <w:r>
        <w:br/>
      </w:r>
      <w:r>
        <w:t xml:space="preserve">Não, veja bem.</w:t>
      </w:r>
    </w:p>
    <w:p>
      <w:pPr>
        <w:pStyle w:val="a2"/>
      </w:pPr>
      <w:r>
        <w:rPr>
          <w:b/>
          <w:bCs/>
        </w:rPr>
        <w:t xml:space="preserve">00:57:00 Flávio Pimentel</w:t>
      </w:r>
      <w:r>
        <w:br/>
      </w:r>
      <w:r>
        <w:t xml:space="preserve">Eu tenho dito em todos os fóruns, e na RDE eu vou dizer a mesma coisa,</w:t>
      </w:r>
    </w:p>
    <w:p>
      <w:pPr>
        <w:pStyle w:val="a2"/>
      </w:pPr>
      <w:r>
        <w:rPr>
          <w:b/>
          <w:bCs/>
        </w:rPr>
        <w:t xml:space="preserve">00:57:08 Flávio Pimentel</w:t>
      </w:r>
      <w:r>
        <w:br/>
      </w:r>
      <w:r>
        <w:t xml:space="preserve">Que isso não é um projeto de tecnologia.</w:t>
      </w:r>
    </w:p>
    <w:p>
      <w:pPr>
        <w:pStyle w:val="a2"/>
      </w:pPr>
      <w:r>
        <w:rPr>
          <w:b/>
          <w:bCs/>
        </w:rPr>
        <w:t xml:space="preserve">00:57:12 Flávio Pimentel</w:t>
      </w:r>
      <w:r>
        <w:br/>
      </w:r>
      <w:r>
        <w:t xml:space="preserve">Isso é um projeto de engenharia, um projeto de CAPEX. Onde tiver CAPEX, vai ser afetado por esse projeto. Então, assim, muito mais, ou até mais importante do que a ferramenta, É o que a gente… Já desenhou de processo, de requisitos, que a gente quer que a ferramenta nos entregue Para que a gente faça uma transformação na nossa gestão de CAPEX. Então a ferramenta vai ser o instrumento e, além disso, pessoas.</w:t>
      </w:r>
    </w:p>
    <w:p>
      <w:pPr>
        <w:pStyle w:val="a2"/>
      </w:pPr>
      <w:r>
        <w:rPr>
          <w:b/>
          <w:bCs/>
        </w:rPr>
        <w:t xml:space="preserve">00:57:44 Flávio Pimentel</w:t>
      </w:r>
      <w:r>
        <w:br/>
      </w:r>
      <w:r>
        <w:t xml:space="preserve">Então tão importante quanto isso é a gestão de mudança. Então não adianta eu ter uma Ferrari se os caras quiserem continuar andando de Excel Aí, de Golzinho, de qualquer carro aí. Então não adianta. Uma puta ferramenta e os caras, não, deixa eu fazer meu acompanhamento para ela aqui no Excel que eu confio mais. Ferrou. Então essa confiança na ferramenta, os processos, a governança bem definida, responsabilidades, Escopo de bateria bem definido e muito engajamento com o pessoal, muito trabalho com os times de gestão de mudança.</w:t>
      </w:r>
    </w:p>
    <w:p>
      <w:pPr>
        <w:pStyle w:val="a2"/>
      </w:pPr>
      <w:r>
        <w:rPr>
          <w:b/>
          <w:bCs/>
        </w:rPr>
        <w:t xml:space="preserve">00:58:20 Flávio Pimentel</w:t>
      </w:r>
      <w:r>
        <w:br/>
      </w:r>
      <w:r>
        <w:t xml:space="preserve">Tanto aqui na Vero, que a gente está trabalhando no estratégico, como também… Depois, na ferramenta, que a gente vai trabalhar com a Única, na GMO, na gestão de mudança Do treinamento e da conscientização e engajamento pessoal, usar a ferramenta. Então, ferramenta não resolve o nosso problema. A ferramenta é um viabilizador.</w:t>
      </w:r>
    </w:p>
    <w:p>
      <w:pPr>
        <w:pStyle w:val="a2"/>
      </w:pPr>
      <w:r>
        <w:rPr>
          <w:b/>
          <w:bCs/>
        </w:rPr>
        <w:t xml:space="preserve">00:58:42 Vitor Pryzbeuka</w:t>
      </w:r>
      <w:r>
        <w:br/>
      </w:r>
      <w:r>
        <w:t xml:space="preserve">Ao final da implantação do programa, você vê viável que o Núcleo consiga cumprir, Com essa expectativa de ter um número… Com certeza, com certeza. Sem necessidade de auditorias?</w:t>
      </w:r>
    </w:p>
    <w:p>
      <w:pPr>
        <w:pStyle w:val="a2"/>
      </w:pPr>
      <w:r>
        <w:rPr>
          <w:b/>
          <w:bCs/>
        </w:rPr>
        <w:t xml:space="preserve">00:58:59 Flávio Pimentel</w:t>
      </w:r>
      <w:r>
        <w:br/>
      </w:r>
      <w:r>
        <w:t xml:space="preserve">A Auditoria é…</w:t>
      </w:r>
    </w:p>
    <w:p>
      <w:pPr>
        <w:pStyle w:val="a2"/>
      </w:pPr>
      <w:r>
        <w:rPr>
          <w:b/>
          <w:bCs/>
        </w:rPr>
        <w:t xml:space="preserve">00:59:01 Vitor Pryzbeuka</w:t>
      </w:r>
      <w:r>
        <w:br/>
      </w:r>
      <w:r>
        <w:t xml:space="preserve">A Auditoria que eu falo é de um ponto informal, tá? A Bia vai lá, abre o número do cara, a Lê vai lá, abre a paninha…</w:t>
      </w:r>
    </w:p>
    <w:p>
      <w:pPr>
        <w:pStyle w:val="a2"/>
      </w:pPr>
      <w:r>
        <w:rPr>
          <w:b/>
          <w:bCs/>
        </w:rPr>
        <w:t xml:space="preserve">00:59:09 Flávio Pimentel</w:t>
      </w:r>
      <w:r>
        <w:br/>
      </w:r>
      <w:r>
        <w:t xml:space="preserve">A Gente espera que isso esteja no sistema, na ferramenta. Aí vai viabilizar justamente isso. Porque a gente, com essa ferramenta e com acesso, Todos vão ter, de acordo com a sua estrutura hierárquica, Vai ter um nível de acesso. Então, o núcleo vai ter acesso até a consolidação aqui na plataforma, não tem sentido, até Aqui na matriz, no corporativo, e aí a Bia vai acessar, eu quero ver o contrato tal, Ela vai acessar aqui o contrato tal e vai ver as informações, eu quero pegar esse.</w:t>
      </w:r>
    </w:p>
    <w:p>
      <w:pPr>
        <w:pStyle w:val="a2"/>
      </w:pPr>
      <w:r>
        <w:rPr>
          <w:b/>
          <w:bCs/>
        </w:rPr>
        <w:t xml:space="preserve">00:59:41 Flávio Pimentel</w:t>
      </w:r>
      <w:r>
        <w:br/>
      </w:r>
      <w:r>
        <w:t xml:space="preserve">Número consolidado, o sistema vai dar, agora, por quê? Porque a gente vai criar o desenho, a gente vai estabelecer a EAP dos projetos, vai ter, Uma, vai ter uma… Uma harmonização na espinha dorsal, entendeu? Então, a ideia é que com isso a gente tenha mais clareza no número, Mais confiança no número e mais rapidez. Se não for instantâneo, é o pequeno atraso ali de um carregamento de alguma coisa,</w:t>
      </w:r>
    </w:p>
    <w:p>
      <w:pPr>
        <w:pStyle w:val="a2"/>
      </w:pPr>
      <w:r>
        <w:rPr>
          <w:b/>
          <w:bCs/>
        </w:rPr>
        <w:t xml:space="preserve">01:00:14 Flávio Pimentel</w:t>
      </w:r>
      <w:r>
        <w:br/>
      </w:r>
      <w:r>
        <w:t xml:space="preserve">Alguma validação e a gente rapidamente tem esse acesso. Então, essa que é a expectativa, né? E eu tenho certeza que a gente vai conseguir.</w:t>
      </w:r>
    </w:p>
    <w:p>
      <w:pPr>
        <w:pStyle w:val="a2"/>
      </w:pPr>
      <w:r>
        <w:rPr>
          <w:b/>
          <w:bCs/>
        </w:rPr>
        <w:t xml:space="preserve">01:00:22 Vitor Pryzbeuka</w:t>
      </w:r>
      <w:r>
        <w:br/>
      </w:r>
      <w:r>
        <w:t xml:space="preserve">O Nuc não precisa ficar olhando, conferindo os números que estão no sistema. É. Vai ampliamente analisar. Hoje, veja.</w:t>
      </w:r>
    </w:p>
    <w:p>
      <w:pPr>
        <w:pStyle w:val="a2"/>
      </w:pPr>
      <w:r>
        <w:rPr>
          <w:b/>
          <w:bCs/>
        </w:rPr>
        <w:t xml:space="preserve">01:00:32 Flávio Pimentel</w:t>
      </w:r>
      <w:r>
        <w:br/>
      </w:r>
      <w:r>
        <w:t xml:space="preserve">Bem, o Nuc não tem capacidade. Nós temos aproximadamente 2.500 projetos, vai, andando agora, não é o total de contratos. Nós temos 2.500 contratos andando, projetos tem mais, mas tem projeto que ainda não foi Contratado. Como que você confere 2.500 no detalhe? Como é que você abre e vai conferir? Você vai conferir o consolidado. Se fizer, se tiver muito diferente, você vai dizer, pô, peraí, tem uma coisa errada.</w:t>
      </w:r>
    </w:p>
    <w:p>
      <w:pPr>
        <w:pStyle w:val="a2"/>
      </w:pPr>
      <w:r>
        <w:rPr>
          <w:b/>
          <w:bCs/>
        </w:rPr>
        <w:t xml:space="preserve">01:01:05 Flávio Pimentel</w:t>
      </w:r>
      <w:r>
        <w:br/>
      </w:r>
      <w:r>
        <w:t xml:space="preserve">É feito o Excel, né? A gente acha que o Excel é uma puta ferramenta, mas se você não tiver a sensibilidade de Saber, pô, qual é o número, mais ou menos, que deve dar aqui. Qualquer número que der, você vai confiar. Se tiver um erro de fórmula aqui, ferrou. Então, essa sensibilidade a gente precisa ter. E aí vai consolidar o número. Pô, esse número está estranho.</w:t>
      </w:r>
    </w:p>
    <w:p>
      <w:pPr>
        <w:pStyle w:val="a2"/>
      </w:pPr>
      <w:r>
        <w:rPr>
          <w:b/>
          <w:bCs/>
        </w:rPr>
        <w:t xml:space="preserve">01:01:26 Flávio Pimentel</w:t>
      </w:r>
      <w:r>
        <w:br/>
      </w:r>
      <w:r>
        <w:t xml:space="preserve">No orçamento do ano passado para agora, está aumentando 200 milhões. O que é que está havendo aqui? Aí a gente vai lá e vê o que são aqueles 200 milhões. Mas, ó, aumentou 10 milhões, 20 milhões. Pô, é projeto. Aí a gente não vai entrar nessa condição de auditar, vai. No detalhe os números. A gente precisa que a ferramenta é consolida. Perfeito. Ok? Temos mais? Da minha parte é isso.</w:t>
      </w:r>
    </w:p>
    <w:p>
      <w:pPr>
        <w:pStyle w:val="a2"/>
      </w:pPr>
      <w:r>
        <w:rPr>
          <w:b/>
          <w:bCs/>
        </w:rPr>
        <w:t xml:space="preserve">01:01:52 Vitor Pryzbeuka</w:t>
      </w:r>
      <w:r>
        <w:br/>
      </w:r>
      <w:r>
        <w:t xml:space="preserve">Satisfatório? Satisfatório. Estouramos em sete minutos só. Tá bom, ficou bom. Não quero que a gente passe aqui. É? Tá bom.</w:t>
      </w:r>
    </w:p>
    <w:p>
      <w:pPr>
        <w:pStyle w:val="a2"/>
      </w:pPr>
      <w:r>
        <w:rPr>
          <w:b/>
          <w:bCs/>
        </w:rPr>
        <w:t xml:space="preserve">01:02:02 Thiago Mariano</w:t>
      </w:r>
      <w:r>
        <w:br/>
      </w:r>
      <w:r>
        <w:t xml:space="preserve">Pessoal, obrigado. Obrigada.</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1A82BE7-B1CC-483B-B01D-83F78BF1E594}"/>
</file>

<file path=customXml/itemProps2.xml><?xml version="1.0" encoding="utf-8"?>
<ds:datastoreItem xmlns:ds="http://schemas.openxmlformats.org/officeDocument/2006/customXml" ds:itemID="{97B4BDE0-E484-4F84-95F8-F7F91469BFDF}"/>
</file>

<file path=customXml/itemProps3.xml><?xml version="1.0" encoding="utf-8"?>
<ds:datastoreItem xmlns:ds="http://schemas.openxmlformats.org/officeDocument/2006/customXml" ds:itemID="{61FAD94C-76A3-4333-80ED-770C7E7D3DA9}"/>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2026-03-31T11:29:19Z</dcterms:created>
  <dcterms:modified xsi:type="dcterms:W3CDTF">2026-03-31T11:29:19Z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