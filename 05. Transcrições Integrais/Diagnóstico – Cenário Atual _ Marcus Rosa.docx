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266313ea69845c2319a713409d2f16b6335f121"/>
    <w:p>
      <w:pPr>
        <w:pStyle w:val="1"/>
      </w:pPr>
      <w:r>
        <w:t xml:space="preserve">03-12 Reunião Executiva: Governança de CAPEX, Integração Finanças–Engenharia–O&amp;M e Controle Físico-Financeiro</w:t>
      </w:r>
    </w:p>
    <w:bookmarkStart w:id="20" w:name="Xfb0c73ced992153ca0a8a900e3bde70d5080a39"/>
    <w:p>
      <w:pPr>
        <w:pStyle w:val="6"/>
      </w:pPr>
      <w:r>
        <w:t xml:space="preserve">2026-03-12 16:42:52</w:t>
      </w:r>
    </w:p>
    <w:p>
      <w:pPr>
        <w:pStyle w:val="FirstParagraph"/>
      </w:pPr>
      <w:r>
        <w:rPr>
          <w:b/>
          <w:bCs/>
        </w:rPr>
        <w:t xml:space="preserve">00:00:00 Marcus Rosa</w:t>
      </w:r>
      <w:r>
        <w:br/>
      </w:r>
      <w:r>
        <w:t xml:space="preserve">Fim de agosto, sou engenheiro de formação, caí em finanças por acaso. E fiquei 16 anos no Grupo Inverpark, lá atrás tinha BR-040, Metrorio, Aeroporto de Guarulhos, Rodoveno Rio, Rodoveno Bahia, Rodoveno Peru. Então eu peguei todo o crescimento da companhia e peguei todo o declínio. E aí, em agosto do ano passado eu vim pra cá. Na minha última etapa eu estava como CFO do aeroporto de Guarulhos, mas eu já fui CFO da holding lá, fui diretor de operações de rodovias.</w:t>
      </w:r>
    </w:p>
    <w:p>
      <w:pPr>
        <w:pStyle w:val="a2"/>
      </w:pPr>
      <w:r>
        <w:rPr>
          <w:b/>
          <w:bCs/>
        </w:rPr>
        <w:t xml:space="preserve">00:00:36 Marcus Rosa</w:t>
      </w:r>
      <w:r>
        <w:br/>
      </w:r>
      <w:r>
        <w:t xml:space="preserve">Fui 5 anos novos negócios, na verdade 10 anos novos negócios. 5 anos comprando empresa, 5 anos travando operação, fechando operação.</w:t>
      </w:r>
    </w:p>
    <w:p>
      <w:pPr>
        <w:pStyle w:val="a2"/>
      </w:pPr>
      <w:r>
        <w:rPr>
          <w:b/>
          <w:bCs/>
        </w:rPr>
        <w:t xml:space="preserve">00:00:47 Marcus Rosa</w:t>
      </w:r>
      <w:r>
        <w:br/>
      </w:r>
      <w:r>
        <w:t xml:space="preserve">Tive brigas com a Motiva na época e tal, já sentei do outro lado da mesa e agora estou aqui. Bacana!</w:t>
      </w:r>
    </w:p>
    <w:p>
      <w:pPr>
        <w:pStyle w:val="a2"/>
      </w:pPr>
      <w:r>
        <w:rPr>
          <w:b/>
          <w:bCs/>
        </w:rPr>
        <w:t xml:space="preserve">00:00:57 Thiago Mariano</w:t>
      </w:r>
      <w:r>
        <w:br/>
      </w:r>
      <w:r>
        <w:t xml:space="preserve">Eu queria trazer uma,</w:t>
      </w:r>
    </w:p>
    <w:p>
      <w:pPr>
        <w:pStyle w:val="a2"/>
      </w:pPr>
      <w:r>
        <w:rPr>
          <w:b/>
          <w:bCs/>
        </w:rPr>
        <w:t xml:space="preserve">00:00:58 Vitor Pryzbeuka</w:t>
      </w:r>
      <w:r>
        <w:br/>
      </w:r>
      <w:r>
        <w:t xml:space="preserve">Assim, porque como a gente tá bem mergulhado na diretoria de, Engenharia e implantação, eu queria entender como que você e o seu time, vocês, como que É o envolvimento nas diversas fases do ciclo de vida aí, dos projetos. Aqui em Triviso. É, aqui em Triviso, principalmente. Exato.</w:t>
      </w:r>
    </w:p>
    <w:p>
      <w:pPr>
        <w:pStyle w:val="a2"/>
      </w:pPr>
      <w:r>
        <w:rPr>
          <w:b/>
          <w:bCs/>
        </w:rPr>
        <w:t xml:space="preserve">00:01:15 Marcus Rosa</w:t>
      </w:r>
      <w:r>
        <w:br/>
      </w:r>
      <w:r>
        <w:t xml:space="preserve">Cara, assim, vamos lá. Até pelo pouco tempo que eu tô aqui, eu tô reestruturando processos da minha área Também. Então tem algumas coisas que eu quero ser. Mas eu ainda não sou. E aí quando eu digo eu não sou, eu não sou como trilhos. Então eu acho que sim. Eu brinco que é. Muita coisa eu olho, Pra rodovias e falo, ah, como é que é aí? Aí o pessoal fala, pô, mas quem disse que é que tá certo? Eu falo, eu não tô dizendo isso. Tô dizendo que aí é consolidado. Você faz vários anos, Você tem uma posição. Aí não tem porquê.</w:t>
      </w:r>
    </w:p>
    <w:p>
      <w:pPr>
        <w:pStyle w:val="a2"/>
      </w:pPr>
      <w:r>
        <w:rPr>
          <w:b/>
          <w:bCs/>
        </w:rPr>
        <w:t xml:space="preserve">00:01:47 Marcus Rosa</w:t>
      </w:r>
      <w:r>
        <w:br/>
      </w:r>
      <w:r>
        <w:t xml:space="preserve">Eu não olhar. Então assim, o que que eu vejo, Hoje aqui da engenharia de implantação?</w:t>
      </w:r>
    </w:p>
    <w:p>
      <w:pPr>
        <w:pStyle w:val="a2"/>
      </w:pPr>
      <w:r>
        <w:rPr>
          <w:b/>
          <w:bCs/>
        </w:rPr>
        <w:t xml:space="preserve">00:01:53 Marcus Rosa</w:t>
      </w:r>
      <w:r>
        <w:br/>
      </w:r>
      <w:r>
        <w:t xml:space="preserve">Eles têm uma lógica própria.</w:t>
      </w:r>
    </w:p>
    <w:p>
      <w:pPr>
        <w:pStyle w:val="a2"/>
      </w:pPr>
      <w:r>
        <w:rPr>
          <w:b/>
          <w:bCs/>
        </w:rPr>
        <w:t xml:space="preserve">00:01:58 Marcus Rosa</w:t>
      </w:r>
      <w:r>
        <w:br/>
      </w:r>
      <w:r>
        <w:t xml:space="preserve">Não há uma interface muito de um pouco controle, um pouco não controle, por exemplo, com finanças. E é um negócio que eu já conversei com a Adriana, ela também concorda, ela acha que a gente precisa ter essa troca, Porque eu brinco no final do dia e eu falo com ela, ela concorda que é, eu falo, Adriana, eu e você temos que entregar o CAPEX de trilhos. Se ele vem da sua, que é a maior parte, se ele está vindo de TI, não importa.</w:t>
      </w:r>
    </w:p>
    <w:p>
      <w:pPr>
        <w:pStyle w:val="a2"/>
      </w:pPr>
      <w:r>
        <w:rPr>
          <w:b/>
          <w:bCs/>
        </w:rPr>
        <w:t xml:space="preserve">00:02:29 Marcus Rosa</w:t>
      </w:r>
      <w:r>
        <w:br/>
      </w:r>
      <w:r>
        <w:t xml:space="preserve">Então a gente tem que estar muito junto para fazer orçamento, fazer acompanhamento, Para a discussão de pontos que a gente vai ter no campo, para eu poder ver esse cara no fundo. O próprio processo de medição e pagamento, as coisas ainda são soltas. Então o que eu vejo? Vou dar exemplos de como as coisas foram.</w:t>
      </w:r>
    </w:p>
    <w:p>
      <w:pPr>
        <w:pStyle w:val="a2"/>
      </w:pPr>
      <w:r>
        <w:rPr>
          <w:b/>
          <w:bCs/>
        </w:rPr>
        <w:t xml:space="preserve">00:02:53 Marcus Rosa</w:t>
      </w:r>
      <w:r>
        <w:br/>
      </w:r>
      <w:r>
        <w:t xml:space="preserve">Discussão de um aditivo. Que foi da via 4, que a gente fechou em setembro, mesmo isso que eu estava aqui já vinha dois anos antes.</w:t>
      </w:r>
    </w:p>
    <w:p>
      <w:pPr>
        <w:pStyle w:val="a2"/>
      </w:pPr>
      <w:r>
        <w:rPr>
          <w:b/>
          <w:bCs/>
        </w:rPr>
        <w:t xml:space="preserve">00:03:01 Marcus Rosa</w:t>
      </w:r>
      <w:r>
        <w:br/>
      </w:r>
      <w:r>
        <w:t xml:space="preserve">Muita coisa, a engenharia, ela troca a informação, ela traz a informação, Mas ela traz uma informação muito fechada. Ela não abre, então a gente precisa que seja aberta.</w:t>
      </w:r>
    </w:p>
    <w:p>
      <w:pPr>
        <w:pStyle w:val="a2"/>
      </w:pPr>
      <w:r>
        <w:rPr>
          <w:b/>
          <w:bCs/>
        </w:rPr>
        <w:t xml:space="preserve">00:03:15 Vitor Pryzbeuka</w:t>
      </w:r>
      <w:r>
        <w:br/>
      </w:r>
      <w:r>
        <w:t xml:space="preserve">Mas ela é rastreável e ela vem fechada ou ela não tem rastreabilidade?</w:t>
      </w:r>
    </w:p>
    <w:p>
      <w:pPr>
        <w:pStyle w:val="a2"/>
      </w:pPr>
      <w:r>
        <w:rPr>
          <w:b/>
          <w:bCs/>
        </w:rPr>
        <w:t xml:space="preserve">00:03:20 Marcus Rosa</w:t>
      </w:r>
      <w:r>
        <w:br/>
      </w:r>
      <w:r>
        <w:t xml:space="preserve">Não consigo nem te dizer, porque eu preciso falar assim, eu preciso entender isso.</w:t>
      </w:r>
    </w:p>
    <w:p>
      <w:pPr>
        <w:pStyle w:val="a2"/>
      </w:pPr>
      <w:r>
        <w:rPr>
          <w:b/>
          <w:bCs/>
        </w:rPr>
        <w:t xml:space="preserve">00:03:27 Marcus Rosa</w:t>
      </w:r>
      <w:r>
        <w:br/>
      </w:r>
      <w:r>
        <w:t xml:space="preserve">É Tipo assim, pô, eu vou dizer assim, meu objetivo aqui é ter uma visão financeira Para todo mundo. Eu brinco que meu objetivo é o seguinte, que todo mundo entenda um pouco, que eu estou Trabalhando isso em linguagem e que depois de três anos… Culturalmente. Hã? Cultura.</w:t>
      </w:r>
    </w:p>
    <w:p>
      <w:pPr>
        <w:pStyle w:val="a2"/>
      </w:pPr>
      <w:r>
        <w:rPr>
          <w:b/>
          <w:bCs/>
        </w:rPr>
        <w:t xml:space="preserve">00:03:49 Marcus Rosa</w:t>
      </w:r>
      <w:r>
        <w:br/>
      </w:r>
      <w:r>
        <w:t xml:space="preserve">Cultura e entender pequenos conceitos para todo mundo, porque assim… É meio que gestão à vista, então assim, a pessoa tem que olhar, meu objetivo é, se Um dia o cara lá da estação olhar um gestão à vista, ele fala assim, pô, eu tenho cinco Métodos aqui, aí vamos lá, satisfação do cliente e tal, e outro ele olha lá o tal Do EBITDA, se ele falar, pô, eu sei o que é o EBITDA, eu vou pra casa feliz, porque, Eu atendi um dos meus objetivos, e aí o outro é que as pessoas, a gente deixa estruturado.</w:t>
      </w:r>
    </w:p>
    <w:p>
      <w:pPr>
        <w:pStyle w:val="a2"/>
      </w:pPr>
      <w:r>
        <w:rPr>
          <w:b/>
          <w:bCs/>
        </w:rPr>
        <w:t xml:space="preserve">00:04:21 Marcus Rosa</w:t>
      </w:r>
      <w:r>
        <w:br/>
      </w:r>
      <w:r>
        <w:t xml:space="preserve">O processo aqui pra que não se esgumar. Pra quem vê outra pessoa e as coisas vão seguindo. E às vezes eu tenho a percepção de que a engenharia se fecha e não deixa de entender. Só que isso eu não sei se é porque no passado as coisas foram de um jeito e aí era ruim de se fazer. Ou se é fechado porque, pô, não, isso aqui é minha área e você não toca.</w:t>
      </w:r>
    </w:p>
    <w:p>
      <w:pPr>
        <w:pStyle w:val="a2"/>
      </w:pPr>
      <w:r>
        <w:rPr>
          <w:b/>
          <w:bCs/>
        </w:rPr>
        <w:t xml:space="preserve">00:04:47 Thiago Mariano</w:t>
      </w:r>
      <w:r>
        <w:br/>
      </w:r>
      <w:r>
        <w:t xml:space="preserve">Mas você tem surpresas durante o processo?</w:t>
      </w:r>
    </w:p>
    <w:p>
      <w:pPr>
        <w:pStyle w:val="a2"/>
      </w:pPr>
      <w:r>
        <w:rPr>
          <w:b/>
          <w:bCs/>
        </w:rPr>
        <w:t xml:space="preserve">00:04:49 Marcus Rosa</w:t>
      </w:r>
      <w:r>
        <w:br/>
      </w:r>
      <w:r>
        <w:t xml:space="preserve">Então, é muito pouco tempo que eu tô aqui pra te dizer. Mas o que eu…</w:t>
      </w:r>
    </w:p>
    <w:p>
      <w:pPr>
        <w:pStyle w:val="a2"/>
      </w:pPr>
      <w:r>
        <w:rPr>
          <w:b/>
          <w:bCs/>
        </w:rPr>
        <w:t xml:space="preserve">00:04:56 Thiago Mariano</w:t>
      </w:r>
      <w:r>
        <w:br/>
      </w:r>
      <w:r>
        <w:t xml:space="preserve">Apleito, aditivo, você está sendo surpreendido, Você está levando surpresa para o núcleo de CAPEX hoje.</w:t>
      </w:r>
    </w:p>
    <w:p>
      <w:pPr>
        <w:pStyle w:val="a2"/>
      </w:pPr>
      <w:r>
        <w:rPr>
          <w:b/>
          <w:bCs/>
        </w:rPr>
        <w:t xml:space="preserve">00:05:03 Marcus Rosa</w:t>
      </w:r>
      <w:r>
        <w:br/>
      </w:r>
      <w:r>
        <w:t xml:space="preserve">Qual é o ponto?</w:t>
      </w:r>
    </w:p>
    <w:p>
      <w:pPr>
        <w:pStyle w:val="a2"/>
      </w:pPr>
      <w:r>
        <w:rPr>
          <w:b/>
          <w:bCs/>
        </w:rPr>
        <w:t xml:space="preserve">00:05:06 Marcus Rosa</w:t>
      </w:r>
      <w:r>
        <w:br/>
      </w:r>
      <w:r>
        <w:t xml:space="preserve">Tem uma discussão que é meio estranha aqui dentro de trigos, Porque é, na minha cabeça, eu deveria falar com a diretoria de imunização, E falar, pô, o que você está vendo de CAPEX que tem problema aqui para acontecer Ou, poxa, o que está no orçamento? E aí, quando eu vejo, a resposta vem assim, não, a unidade mexeu no orçamento do CAPEX, Porque eu também tenho isso. O financeiro não está aqui, o financeiro está lá, então está uma zoa, tá? E a gente está lendo. E eu falo, pô, mas você tem que dar o diretriz, nós temos que organizar um pouco,</w:t>
      </w:r>
    </w:p>
    <w:p>
      <w:pPr>
        <w:pStyle w:val="a2"/>
      </w:pPr>
      <w:r>
        <w:rPr>
          <w:b/>
          <w:bCs/>
        </w:rPr>
        <w:t xml:space="preserve">00:05:38 Marcus Rosa</w:t>
      </w:r>
      <w:r>
        <w:br/>
      </w:r>
      <w:r>
        <w:t xml:space="preserve">Porque aí quando eu viro é bom. É assim, a plataforma tem que direcionar, e lá o cara só executa. Então tem algumas coisas que tem que fazer. Em relação ao pleito de obras, eu não consigo te dizer. O que que é uma conversa que me passaram do corporativo, que foi assim, já houve Todas as obras que a gente fez aqui, um estouro de orçamento, todas, o Valdo, ponto, por quê?</w:t>
      </w:r>
    </w:p>
    <w:p>
      <w:pPr>
        <w:pStyle w:val="a2"/>
      </w:pPr>
      <w:r>
        <w:rPr>
          <w:b/>
          <w:bCs/>
        </w:rPr>
        <w:t xml:space="preserve">00:06:13 Marcus Rosa</w:t>
      </w:r>
      <w:r>
        <w:br/>
      </w:r>
      <w:r>
        <w:t xml:space="preserve">Porque mexe na viabilidade do projeto, então assim, a gente precisa melhorar isso.</w:t>
      </w:r>
    </w:p>
    <w:p>
      <w:pPr>
        <w:pStyle w:val="a2"/>
      </w:pPr>
      <w:r>
        <w:rPr>
          <w:b/>
          <w:bCs/>
        </w:rPr>
        <w:t xml:space="preserve">00:06:19 Thiago Mariano</w:t>
      </w:r>
      <w:r>
        <w:br/>
      </w:r>
      <w:r>
        <w:t xml:space="preserve">Vai ter que ficar revisitando o plano de negócio.</w:t>
      </w:r>
    </w:p>
    <w:p>
      <w:pPr>
        <w:pStyle w:val="a2"/>
      </w:pPr>
      <w:r>
        <w:rPr>
          <w:b/>
          <w:bCs/>
        </w:rPr>
        <w:t xml:space="preserve">00:06:21 Marcus Rosa</w:t>
      </w:r>
      <w:r>
        <w:br/>
      </w:r>
      <w:r>
        <w:t xml:space="preserve">Como é que eu explico um estouro de, sei lá, num negócio que você tem um VPL que vai gerar 300 milhões, você estoura 100 milhões.</w:t>
      </w:r>
    </w:p>
    <w:p>
      <w:pPr>
        <w:pStyle w:val="a2"/>
      </w:pPr>
      <w:r>
        <w:rPr>
          <w:b/>
          <w:bCs/>
        </w:rPr>
        <w:t xml:space="preserve">00:06:29 Thiago Mariano</w:t>
      </w:r>
      <w:r>
        <w:br/>
      </w:r>
      <w:r>
        <w:t xml:space="preserve">Você destruiu 30% do valor. Mas aderece, você monitora a adereça ao CAPEX aqui, muito. Aí como é que você cruza isso?</w:t>
      </w:r>
    </w:p>
    <w:p>
      <w:pPr>
        <w:pStyle w:val="a2"/>
      </w:pPr>
      <w:r>
        <w:rPr>
          <w:b/>
          <w:bCs/>
        </w:rPr>
        <w:t xml:space="preserve">00:06:38 Marcus Rosa</w:t>
      </w:r>
      <w:r>
        <w:br/>
      </w:r>
      <w:r>
        <w:t xml:space="preserve">Então, Aí eu vou te dar um outro exemplo que é uma coisa que pra mim é estranha. A gente olha lá no comitê de CAPEX, e aí eu vou dar o final do ano passado, tá? Aí, beleza, tá indo lá o físico. Aí daqui a pouco falam, não, fizemos 120% e gastamos 80% do valor, simplesmente assim, Tá errado.</w:t>
      </w:r>
    </w:p>
    <w:p>
      <w:pPr>
        <w:pStyle w:val="a2"/>
      </w:pPr>
      <w:r>
        <w:rPr>
          <w:b/>
          <w:bCs/>
        </w:rPr>
        <w:t xml:space="preserve">00:07:08 Vitor Pryzbeuka</w:t>
      </w:r>
      <w:r>
        <w:br/>
      </w:r>
      <w:r>
        <w:t xml:space="preserve">Não casa com a informação que o Valdo trouxe.</w:t>
      </w:r>
    </w:p>
    <w:p>
      <w:pPr>
        <w:pStyle w:val="a2"/>
      </w:pPr>
      <w:r>
        <w:rPr>
          <w:b/>
          <w:bCs/>
        </w:rPr>
        <w:t xml:space="preserve">00:07:10 Marcus Rosa</w:t>
      </w:r>
      <w:r>
        <w:br/>
      </w:r>
      <w:r>
        <w:t xml:space="preserve">Não casa, e não é nem isso, o gráfico.</w:t>
      </w:r>
    </w:p>
    <w:p>
      <w:pPr>
        <w:pStyle w:val="a2"/>
      </w:pPr>
      <w:r>
        <w:rPr>
          <w:b/>
          <w:bCs/>
        </w:rPr>
        <w:t xml:space="preserve">00:07:15 Thiago Mariano</w:t>
      </w:r>
      <w:r>
        <w:br/>
      </w:r>
      <w:r>
        <w:t xml:space="preserve">Não casa, 120 para 80 não casa. Ou 105,</w:t>
      </w:r>
    </w:p>
    <w:p>
      <w:pPr>
        <w:pStyle w:val="a2"/>
      </w:pPr>
      <w:r>
        <w:rPr>
          <w:b/>
          <w:bCs/>
        </w:rPr>
        <w:t xml:space="preserve">00:07:20 Marcus Rosa</w:t>
      </w:r>
      <w:r>
        <w:br/>
      </w:r>
      <w:r>
        <w:t xml:space="preserve">80, o que seja, não casa. Qual é a minha visão? Estão trocando obra ou trocando iniciativa lá dentro E ninguém está controlando, porque sem revisar o baseline. Tem zero problema. Tem que olhar o ZTF. E tem zero problema de você ter uma obra que fala assim, Putz, entrou um negócio aqui, uma interferência, Essa obra vai atrasar. Está tudo certo. Eu tenho um fluxo de caixa maior. Pô, posso antecipar essa obra? Pode.</w:t>
      </w:r>
    </w:p>
    <w:p>
      <w:pPr>
        <w:pStyle w:val="a2"/>
      </w:pPr>
      <w:r>
        <w:rPr>
          <w:b/>
          <w:bCs/>
        </w:rPr>
        <w:t xml:space="preserve">00:07:50 Marcus Rosa</w:t>
      </w:r>
      <w:r>
        <w:br/>
      </w:r>
      <w:r>
        <w:t xml:space="preserve">Mas cadê o rito de governança que aprovou isso? Não tem. Quer ver? Vou te dar um exemplo aqui em Trílios, que a gente vinha discutindo. Eu tenho um projeto, 89, é um projeto mais problemático.</w:t>
      </w:r>
    </w:p>
    <w:p>
      <w:pPr>
        <w:pStyle w:val="a2"/>
      </w:pPr>
      <w:r>
        <w:rPr>
          <w:b/>
          <w:bCs/>
        </w:rPr>
        <w:t xml:space="preserve">00:08:03 Marcus Rosa</w:t>
      </w:r>
      <w:r>
        <w:br/>
      </w:r>
      <w:r>
        <w:t xml:space="preserve">E aí o pessoal falando assim, não, eu preciso receber do governo o aporte lá para o sistema de sinalização. Falei, beleza. Aí o governo foi lá e pagou 100 milhões. Quando nós pagamos o fornecedor? Não, 80, porque o outro é grossar pelo imposto e tal, não sei o que. Eu falei, beleza, o que eu estou fazendo com esse dinheiro? Não, estou pagando a operação. Eu falei, galera, não é assim.</w:t>
      </w:r>
    </w:p>
    <w:p>
      <w:pPr>
        <w:pStyle w:val="a2"/>
      </w:pPr>
      <w:r>
        <w:rPr>
          <w:b/>
          <w:bCs/>
        </w:rPr>
        <w:t xml:space="preserve">00:08:28 Marcus Rosa</w:t>
      </w:r>
      <w:r>
        <w:br/>
      </w:r>
      <w:r>
        <w:t xml:space="preserve">Então, é o mínimo de planejamento para as iniciativas de CAPEX, que é olhar e falar assim, Qual é o meu portfólio de CAPEX, quanto que eu vou gastar, como é que eu vou controlar, Para que as verbas estejam alocadas da melhor maneira possível. A difícil é a gestão.</w:t>
      </w:r>
    </w:p>
    <w:p>
      <w:pPr>
        <w:pStyle w:val="a2"/>
      </w:pPr>
      <w:r>
        <w:rPr>
          <w:b/>
          <w:bCs/>
        </w:rPr>
        <w:t xml:space="preserve">00:08:44 Thiago Mariano</w:t>
      </w:r>
      <w:r>
        <w:br/>
      </w:r>
      <w:r>
        <w:t xml:space="preserve">É Gestão, isso. E você, não vou nem perguntar, de iniciativas de oportunidade. Nem cheguei lá ainda. Exato. Nem cheguei lá. Mas não, só para constatar.</w:t>
      </w:r>
    </w:p>
    <w:p>
      <w:pPr>
        <w:pStyle w:val="a2"/>
      </w:pPr>
      <w:r>
        <w:rPr>
          <w:b/>
          <w:bCs/>
        </w:rPr>
        <w:t xml:space="preserve">00:08:55 Marcus Rosa</w:t>
      </w:r>
      <w:r>
        <w:br/>
      </w:r>
      <w:r>
        <w:t xml:space="preserve">Isso, Só para constatar, nem chegamos lá. Então, o que eu vejo, o que falta?</w:t>
      </w:r>
    </w:p>
    <w:p>
      <w:pPr>
        <w:pStyle w:val="a2"/>
      </w:pPr>
      <w:r>
        <w:rPr>
          <w:b/>
          <w:bCs/>
        </w:rPr>
        <w:t xml:space="preserve">00:09:01 Marcus Rosa</w:t>
      </w:r>
      <w:r>
        <w:br/>
      </w:r>
      <w:r>
        <w:t xml:space="preserve">E eu acho que é um processo evolutivo. Eu acho que é legal que foi criado isso. Você está aqui porque você foi contratado para ir. É o que eu estou achando, entendeu? Que assim, esperamos isso de vocês. É, vocês me disseram que esperam várias coisas. Eu estou aqui… Não sei se estou avisado. Vê se eu vou conseguir entregar tudo o que esperam, mas eu acho que tem um ponto que É, eu deveria ter para todas as unidades, um negócio que eu chamo, sei lá se é certo Ou errado, como assim, Masterplan do Capris. Então vamos lá, tem o VLT carioca, que não tem obra de aditivo, vida está constante,</w:t>
      </w:r>
    </w:p>
    <w:p>
      <w:pPr>
        <w:pStyle w:val="a2"/>
      </w:pPr>
      <w:r>
        <w:rPr>
          <w:b/>
          <w:bCs/>
        </w:rPr>
        <w:t xml:space="preserve">00:09:34 Marcus Rosa</w:t>
      </w:r>
      <w:r>
        <w:br/>
      </w:r>
      <w:r>
        <w:t xml:space="preserve">Meu problema é com o poder concedente lá e tal. Pô, eu sei de hoje até o final da concessão, que tem um dia para acabar, o que em tese Eu preciso fazer. Eu monitoro as minhas infraestruturas, eu tenho que fazer no ano 12 uma obra XPTO, ele tem esse mapa, eu deveria ter esse mapa com orçamento e vou acompanhando e executando. E quando eu vou fazer o orçamento, eu olho para ele e falo, galera, o que precisa? Ah não, para esse ano que vem está previsto A, B e C, mas pô, a gente reviu aqui, o B não precisa, mas tinha uma obra que estava daqui a 3 anos que a gente pode antecipar ou…</w:t>
      </w:r>
    </w:p>
    <w:p>
      <w:pPr>
        <w:pStyle w:val="a2"/>
      </w:pPr>
      <w:r>
        <w:rPr>
          <w:b/>
          <w:bCs/>
        </w:rPr>
        <w:t xml:space="preserve">00:10:14 Marcus Rosa</w:t>
      </w:r>
      <w:r>
        <w:br/>
      </w:r>
      <w:r>
        <w:t xml:space="preserve">Vamos entregar um caixa maior. Está tudo certo. Mas um macro plano das obras. E aí isso desdobrar para cada obra ser um centro de custo. Ou sei lá, é o tal do PEP que chama aquilo, sabe? Em que eu vá controlando um a um. E aí eu vou controlando físico e financeiro. E aí eu vou vendo o que vem vindo. Aí um outro ponto que eu tenho de problema. Medição.</w:t>
      </w:r>
    </w:p>
    <w:p>
      <w:pPr>
        <w:pStyle w:val="a2"/>
      </w:pPr>
      <w:r>
        <w:rPr>
          <w:b/>
          <w:bCs/>
        </w:rPr>
        <w:t xml:space="preserve">00:10:41 Marcus Rosa</w:t>
      </w:r>
      <w:r>
        <w:br/>
      </w:r>
      <w:r>
        <w:t xml:space="preserve">Tem problemas de caixa.</w:t>
      </w:r>
    </w:p>
    <w:p>
      <w:pPr>
        <w:pStyle w:val="a2"/>
      </w:pPr>
      <w:r>
        <w:rPr>
          <w:b/>
          <w:bCs/>
        </w:rPr>
        <w:t xml:space="preserve">00:10:44 Marcus Rosa</w:t>
      </w:r>
      <w:r>
        <w:br/>
      </w:r>
      <w:r>
        <w:t xml:space="preserve">Eu olho lá e falo, gente, o que vocês estão vendo para os próximos seis meses? Eu não estou falando de sexo dos anjos, eu falo assim, ó, tem a…</w:t>
      </w:r>
    </w:p>
    <w:p>
      <w:pPr>
        <w:pStyle w:val="a2"/>
      </w:pPr>
      <w:r>
        <w:rPr>
          <w:b/>
          <w:bCs/>
        </w:rPr>
        <w:t xml:space="preserve">00:10:54 Thiago Mariano</w:t>
      </w:r>
      <w:r>
        <w:br/>
      </w:r>
      <w:r>
        <w:t xml:space="preserve">Você Está perguntando isso para um gerente de projeto ou para um gerente de implantação, né?</w:t>
      </w:r>
    </w:p>
    <w:p>
      <w:pPr>
        <w:pStyle w:val="a2"/>
      </w:pPr>
      <w:r>
        <w:rPr>
          <w:b/>
          <w:bCs/>
        </w:rPr>
        <w:t xml:space="preserve">00:10:58 Marcus Rosa</w:t>
      </w:r>
      <w:r>
        <w:br/>
      </w:r>
      <w:r>
        <w:t xml:space="preserve">Eu Olho para a diretoria de implantação e falo assim, vocês deveriam me fornecer isso, Ou ter isso delimitado, que é o seguinte, contratei a EGTC para fazer a obra da extensão. Beleza, o pau está comendo, já estou executando, não estou em projeto, estou executando.</w:t>
      </w:r>
    </w:p>
    <w:p>
      <w:pPr>
        <w:pStyle w:val="a2"/>
      </w:pPr>
      <w:r>
        <w:rPr>
          <w:b/>
          <w:bCs/>
        </w:rPr>
        <w:t xml:space="preserve">00:11:15 Marcus Rosa</w:t>
      </w:r>
      <w:r>
        <w:br/>
      </w:r>
      <w:r>
        <w:t xml:space="preserve">Seu físico sempre está quase aderente. Meu físico está quase sempre aderente. Então, o físico está andando aqui, Ó, Marcos, Últimos 4, 5 meses aqui, mediu aqui 300 mil por mês e tal. Pô, esse mês aqui não tem, Feriado, ele vai medir isso. Esse mês vai medir isso. Pô, aqui é um mês De chuva, ele vai medir menos. Então, isso aqui…</w:t>
      </w:r>
    </w:p>
    <w:p>
      <w:pPr>
        <w:pStyle w:val="a2"/>
      </w:pPr>
      <w:r>
        <w:rPr>
          <w:b/>
          <w:bCs/>
        </w:rPr>
        <w:t xml:space="preserve">00:11:35 Thiago Mariano</w:t>
      </w:r>
      <w:r>
        <w:br/>
      </w:r>
      <w:r>
        <w:t xml:space="preserve">E É um negócio que é 3 linhas, né?</w:t>
      </w:r>
    </w:p>
    <w:p>
      <w:pPr>
        <w:pStyle w:val="a2"/>
      </w:pPr>
      <w:r>
        <w:rPr>
          <w:b/>
          <w:bCs/>
        </w:rPr>
        <w:t xml:space="preserve">00:11:39 Marcus Rosa</w:t>
      </w:r>
      <w:r>
        <w:br/>
      </w:r>
      <w:r>
        <w:t xml:space="preserve">Mês no campo, um. D mais 1 de mesa, M mais 1, mesa da medição, M mais 2, impacto no caixa, eu tenho que pagar. Não tem isso. Não tem como financeiro o projeto.</w:t>
      </w:r>
    </w:p>
    <w:p>
      <w:pPr>
        <w:pStyle w:val="a2"/>
      </w:pPr>
      <w:r>
        <w:rPr>
          <w:b/>
          <w:bCs/>
        </w:rPr>
        <w:t xml:space="preserve">00:11:53 Vitor Pryzbeuka</w:t>
      </w:r>
      <w:r>
        <w:br/>
      </w:r>
      <w:r>
        <w:t xml:space="preserve">Não tem como financeiro, né?</w:t>
      </w:r>
    </w:p>
    <w:p>
      <w:pPr>
        <w:pStyle w:val="a2"/>
      </w:pPr>
      <w:r>
        <w:rPr>
          <w:b/>
          <w:bCs/>
        </w:rPr>
        <w:t xml:space="preserve">00:11:54 Marcus Rosa</w:t>
      </w:r>
      <w:r>
        <w:br/>
      </w:r>
      <w:r>
        <w:t xml:space="preserve">Se tem, não vejo isso. E aí, onde é que eu te digo que não tem isso? Visibilidade. Porque a visibilidade é, eu estou na 8.9 com um problema de caixa, de repente fala assim, Não, aprovei um monte de pagamento. Eu falo, cara, mas… Eu preciso ter visibilidade disso aqui antes. Não adianta você agora falar que tem 80 milhões para pagar isso. Porque eu não tenho dinheiro. E não adianta você me colocar a pressão de que o fornecedor, na boa, não funciona assim. Então eu preciso ter previsibilidade. E o que eu acho aqui?</w:t>
      </w:r>
    </w:p>
    <w:p>
      <w:pPr>
        <w:pStyle w:val="a2"/>
      </w:pPr>
      <w:r>
        <w:rPr>
          <w:b/>
          <w:bCs/>
        </w:rPr>
        <w:t xml:space="preserve">00:12:26 Marcus Rosa</w:t>
      </w:r>
      <w:r>
        <w:br/>
      </w:r>
      <w:r>
        <w:t xml:space="preserve">Eu acho que parece, parece que são poucos meses, então sim. Não entrei na cozinha ainda para olhar isso. E nem quero entrar porque é da engenharia, na minha leitura. Falta um pouco de planejamento e previsibilidade, é isso que me parece. Então eu acho que a gente tem pessoas técnicas aqui, por exemplo, que tem o conhecimento técnico, Mas eu não sei se a gente tem as capacidades adequadas de execução de contrato e gestão.</w:t>
      </w:r>
    </w:p>
    <w:p>
      <w:pPr>
        <w:pStyle w:val="a2"/>
      </w:pPr>
      <w:r>
        <w:rPr>
          <w:b/>
          <w:bCs/>
        </w:rPr>
        <w:t xml:space="preserve">00:13:00 Marcus Rosa</w:t>
      </w:r>
      <w:r>
        <w:br/>
      </w:r>
      <w:r>
        <w:t xml:space="preserve">De contrato. Eu acho que até agora com a reformação do time da Adriana que foi feita, são capacidades, Que… Que estão sendo instaladas e tem um movimento. Mas assim, a gente precisa ver isso começar a acontecer. Porque é muito legal chegar lá e mostrar que o físico e o financeiro estão em linha, blá. Mas acho que tem alguns ídolos. E eu acho que eu faço parte do problema. Eu como financeiro. Porque talvez eu não dou o suporte que eles precisam. Talvez eles tenham a informação de falar, Marcos… Mas é diretriz,</w:t>
      </w:r>
    </w:p>
    <w:p>
      <w:pPr>
        <w:pStyle w:val="a2"/>
      </w:pPr>
      <w:r>
        <w:rPr>
          <w:b/>
          <w:bCs/>
        </w:rPr>
        <w:t xml:space="preserve">00:13:28 Thiago Mariano</w:t>
      </w:r>
      <w:r>
        <w:br/>
      </w:r>
      <w:r>
        <w:t xml:space="preserve">Né Marcos? É. Eu não sei quando você chegou, você já checou? A governança, ou as políticas, ou as regras do jogo, ou até dos comitês que possuem hoje na empresa, Daquilo que é obrigação você reportar e você fazer algo top-down aqui, né? E eu tô, eu tô, tá soando um pouco diferente de Rodoviso, fazendo um paralelo aqui, Porque o Rodoviso cresceu exorbitadamente. Sim, sim. E aí, assim, foi um crescimento esclarecial, de uma hora pra outra e muito rápido.</w:t>
      </w:r>
    </w:p>
    <w:p>
      <w:pPr>
        <w:pStyle w:val="a2"/>
      </w:pPr>
      <w:r>
        <w:rPr>
          <w:b/>
          <w:bCs/>
        </w:rPr>
        <w:t xml:space="preserve">00:13:59 Marcus Rosa</w:t>
      </w:r>
      <w:r>
        <w:br/>
      </w:r>
      <w:r>
        <w:t xml:space="preserve">É Sair dos dois bi de cápita que você dá motivo pra dez bi.</w:t>
      </w:r>
    </w:p>
    <w:p>
      <w:pPr>
        <w:pStyle w:val="a2"/>
      </w:pPr>
      <w:r>
        <w:rPr>
          <w:b/>
          <w:bCs/>
        </w:rPr>
        <w:t xml:space="preserve">00:14:02 Thiago Mariano</w:t>
      </w:r>
      <w:r>
        <w:br/>
      </w:r>
      <w:r>
        <w:t xml:space="preserve">É. Então, aí você entende, né, que isso… Não, isso vai deixar sequelas. Isso muda o jogo. E a gente tá lá, né, tentando encaixar. Mas aqui, o cenário é um pouco diferente. E aí, tentando entender, E também só pra fazer um parênteses, Você é como se fosse um par da Jose aqui.</w:t>
      </w:r>
    </w:p>
    <w:p>
      <w:pPr>
        <w:pStyle w:val="a2"/>
      </w:pPr>
      <w:r>
        <w:rPr>
          <w:b/>
          <w:bCs/>
        </w:rPr>
        <w:t xml:space="preserve">00:14:20 Marcus Rosa</w:t>
      </w:r>
      <w:r>
        <w:br/>
      </w:r>
      <w:r>
        <w:t xml:space="preserve">Isso, eu sou a Jose de Rodovice.</w:t>
      </w:r>
    </w:p>
    <w:p>
      <w:pPr>
        <w:pStyle w:val="a2"/>
      </w:pPr>
      <w:r>
        <w:rPr>
          <w:b/>
          <w:bCs/>
        </w:rPr>
        <w:t xml:space="preserve">00:14:22 Thiago Mariano</w:t>
      </w:r>
      <w:r>
        <w:br/>
      </w:r>
      <w:r>
        <w:t xml:space="preserve">Beleza, Só pra minha cabeça aqui fazer sentido. Parceiro, de lado a lado, Dos diretores de implantação aqui de operação. Sim. Você é o cara… O braço direito deles aqui do cofre deles e responsabilidade lá com o C-Level, com o board, com o grupo, né? E aí quando você chegou, o seu time tem uma diretriz, tem política, tem regras, tem…</w:t>
      </w:r>
    </w:p>
    <w:p>
      <w:pPr>
        <w:pStyle w:val="a2"/>
      </w:pPr>
      <w:r>
        <w:rPr>
          <w:b/>
          <w:bCs/>
        </w:rPr>
        <w:t xml:space="preserve">00:14:55 Thiago Mariano</w:t>
      </w:r>
      <w:r>
        <w:br/>
      </w:r>
      <w:r>
        <w:t xml:space="preserve">Não. Como é que tá isso?</w:t>
      </w:r>
    </w:p>
    <w:p>
      <w:pPr>
        <w:pStyle w:val="a2"/>
      </w:pPr>
      <w:r>
        <w:rPr>
          <w:b/>
          <w:bCs/>
        </w:rPr>
        <w:t xml:space="preserve">00:14:56 Marcus Rosa</w:t>
      </w:r>
      <w:r>
        <w:br/>
      </w:r>
      <w:r>
        <w:t xml:space="preserve">Não, Não, esse é o ponto. O meu time você fala de finanças. É? Não, eu tô redesenhando finanças. Porque é um perfil diferente, por isso que eu digo, porque em rodovias você tem finanças Das unidades, que é composto, e você tem gerentes financeiros das unidades, e aí isso Consolida na plataforma, mas lá, pelo que eu consigo, conversando com a Joas várias Vezes, lá é meio que direcionado pela plataforma que faz.</w:t>
      </w:r>
    </w:p>
    <w:p>
      <w:pPr>
        <w:pStyle w:val="a2"/>
      </w:pPr>
      <w:r>
        <w:rPr>
          <w:b/>
          <w:bCs/>
        </w:rPr>
        <w:t xml:space="preserve">00:15:31 Marcus Rosa</w:t>
      </w:r>
      <w:r>
        <w:br/>
      </w:r>
      <w:r>
        <w:t xml:space="preserve">Aqui também deveria ser, só que como tem um financeiro na ponta e o financeiro da plataforma era fraco, me pergunte por que.</w:t>
      </w:r>
    </w:p>
    <w:p>
      <w:pPr>
        <w:pStyle w:val="a2"/>
      </w:pPr>
      <w:r>
        <w:rPr>
          <w:b/>
          <w:bCs/>
        </w:rPr>
        <w:t xml:space="preserve">00:15:41 Thiago Mariano</w:t>
      </w:r>
      <w:r>
        <w:br/>
      </w:r>
      <w:r>
        <w:t xml:space="preserve">Direito financeiro lá na operação, porque na implantação da engenharia, nós não temos.</w:t>
      </w:r>
    </w:p>
    <w:p>
      <w:pPr>
        <w:pStyle w:val="a2"/>
      </w:pPr>
      <w:r>
        <w:rPr>
          <w:b/>
          <w:bCs/>
        </w:rPr>
        <w:t xml:space="preserve">00:15:46 Marcus Rosa</w:t>
      </w:r>
      <w:r>
        <w:br/>
      </w:r>
      <w:r>
        <w:t xml:space="preserve">Não, não, não, quando eu digo na operação, eu digo, vou dar um exemplo, sei lá, o Fernando Dias, no headcount da Fernando Dias ou headcount da Sorocabana, por exemplo, tem um time financeiro. Sim. Que responde para o diretor da unidade e para a JOSE. Só que o modelo de gestão aplicado é assim. Esse time presta contas para a JOSE e a plataforma,</w:t>
      </w:r>
    </w:p>
    <w:p>
      <w:pPr>
        <w:pStyle w:val="a2"/>
      </w:pPr>
      <w:r>
        <w:rPr>
          <w:b/>
          <w:bCs/>
        </w:rPr>
        <w:t xml:space="preserve">00:16:16 Marcus Rosa</w:t>
      </w:r>
      <w:r>
        <w:br/>
      </w:r>
      <w:r>
        <w:t xml:space="preserve">O Camargo, o Noip, o Falco e tudo mais, Esses caras meio que direcionam o que a unidade tem que fazer. Aqui… Exatamente. É por isso que eu fiz a pergunta. Isso. Você pegou aí o ponto. Aqui deveria ser assim. Mas não é. Tanto que a gente tá mudando várias pessoas, ou seja, entrou eu, entrou o André Santos, Essa semana passada entrou o diretor, o Pardo Fausto, que é o Mário, e há um ano atrás.</w:t>
      </w:r>
    </w:p>
    <w:p>
      <w:pPr>
        <w:pStyle w:val="a2"/>
      </w:pPr>
      <w:r>
        <w:rPr>
          <w:b/>
          <w:bCs/>
        </w:rPr>
        <w:t xml:space="preserve">00:16:48 Marcus Rosa</w:t>
      </w:r>
      <w:r>
        <w:br/>
      </w:r>
      <w:r>
        <w:t xml:space="preserve">Entrou o diretor comercial. Então nós temos de sete diretores, a gente mudou quatro em um ano, pra poder meio que, Ter essa consolidação e esse direcionamento. Por isso que eu digo que eu também posso ser parte do problema. Porque talvez o nosso time aqui de implantação do CISI é de um financeiro forte para trocar com eles e falar, precisamos evoluir para isso. Estou entendendo que nem headcount.</w:t>
      </w:r>
    </w:p>
    <w:p>
      <w:pPr>
        <w:pStyle w:val="a2"/>
      </w:pPr>
      <w:r>
        <w:rPr>
          <w:b/>
          <w:bCs/>
        </w:rPr>
        <w:t xml:space="preserve">00:17:10 Thiago Mariano</w:t>
      </w:r>
      <w:r>
        <w:br/>
      </w:r>
      <w:r>
        <w:t xml:space="preserve">Você hoje, comparando com o Dovizia, tem.</w:t>
      </w:r>
    </w:p>
    <w:p>
      <w:pPr>
        <w:pStyle w:val="a2"/>
      </w:pPr>
      <w:r>
        <w:rPr>
          <w:b/>
          <w:bCs/>
        </w:rPr>
        <w:t xml:space="preserve">00:17:15 Marcus Rosa</w:t>
      </w:r>
      <w:r>
        <w:br/>
      </w:r>
      <w:r>
        <w:t xml:space="preserve">Não, Eu tenho duas pessoas aqui. Só para apostar. Isso, isso. E eu estou fazendo os ajustes aqui até o final de abril que eu vou ter. Então, estou criando lá rito de discussão. Essa semana mesmo, como você e o Adriano falaram, Adriano, nós dois temos que estar aqui para entregar o caput. E ela está super disposta, eu acho que é alguma coisa que vai evoluir. O que eu acho que a gente tem aqui, quando a gente começa a olhar desenvolvimento de Projeto, de engenharia, de CAPEX, como é o processo de, até a gente chegar na execução.</w:t>
      </w:r>
    </w:p>
    <w:p>
      <w:pPr>
        <w:pStyle w:val="a2"/>
      </w:pPr>
      <w:r>
        <w:rPr>
          <w:b/>
          <w:bCs/>
        </w:rPr>
        <w:t xml:space="preserve">00:17:56 Marcus Rosa</w:t>
      </w:r>
      <w:r>
        <w:br/>
      </w:r>
      <w:r>
        <w:t xml:space="preserve">De um contrato, se está bem claro. Quais são as etapas? Quais são os ritos e os marcos?</w:t>
      </w:r>
    </w:p>
    <w:p>
      <w:pPr>
        <w:pStyle w:val="a2"/>
      </w:pPr>
      <w:r>
        <w:rPr>
          <w:b/>
          <w:bCs/>
        </w:rPr>
        <w:t xml:space="preserve">00:18:11 Marcus Rosa</w:t>
      </w:r>
      <w:r>
        <w:br/>
      </w:r>
      <w:r>
        <w:t xml:space="preserve">A gente faz aqui, estamos contratando uma discussão com a Odebrecht Para fazer a extensão da linha 5 para o Rio de Janeiro. Estamos contratando, já contratamos trens chineses, Vamos contratar a sinalização da CIMES.</w:t>
      </w:r>
    </w:p>
    <w:p>
      <w:pPr>
        <w:pStyle w:val="a2"/>
      </w:pPr>
      <w:r>
        <w:rPr>
          <w:b/>
          <w:bCs/>
        </w:rPr>
        <w:t xml:space="preserve">00:18:30 Marcus Rosa</w:t>
      </w:r>
      <w:r>
        <w:br/>
      </w:r>
      <w:r>
        <w:t xml:space="preserve">Cadê o rito de aprovação aqui? Aqui é onde acontece a reunião da diretoria de dívidas, nós não temos isso, então assim, a engenharia meio que ela vai andando e vai conversando com o governo, tudo bem que depois a gente aprova aditivo, mas acho que são coisas que a gente precisa pensar.</w:t>
      </w:r>
    </w:p>
    <w:p>
      <w:pPr>
        <w:pStyle w:val="a2"/>
      </w:pPr>
      <w:r>
        <w:rPr>
          <w:b/>
          <w:bCs/>
        </w:rPr>
        <w:t xml:space="preserve">00:18:50 Vitor Pryzbeuka</w:t>
      </w:r>
      <w:r>
        <w:br/>
      </w:r>
      <w:r>
        <w:t xml:space="preserve">Os Ritos acontecem com o poder concedente e não a criança.</w:t>
      </w:r>
    </w:p>
    <w:p>
      <w:pPr>
        <w:pStyle w:val="a2"/>
      </w:pPr>
      <w:r>
        <w:rPr>
          <w:b/>
          <w:bCs/>
        </w:rPr>
        <w:t xml:space="preserve">00:18:54 Thiago Mariano</w:t>
      </w:r>
      <w:r>
        <w:br/>
      </w:r>
      <w:r>
        <w:t xml:space="preserve">O histórico aqui de uma consultoria que teve aqui, que fez toda uma gestão de… Uma gestão, uma consultoria financeira, para finanças aqui. Não teve no passado, você sabe da última vez que teve, que revisitou os processos financeiros, Revisitou todo o ciclo de vida aqui dos projetos, implementou procedimentos e processos. Não, eu lembro disso.</w:t>
      </w:r>
    </w:p>
    <w:p>
      <w:pPr>
        <w:pStyle w:val="a2"/>
      </w:pPr>
      <w:r>
        <w:rPr>
          <w:b/>
          <w:bCs/>
        </w:rPr>
        <w:t xml:space="preserve">00:19:19 Marcus Rosa</w:t>
      </w:r>
      <w:r>
        <w:br/>
      </w:r>
      <w:r>
        <w:t xml:space="preserve">Ninguém me comentou. Ninguém comentou, ok.</w:t>
      </w:r>
    </w:p>
    <w:p>
      <w:pPr>
        <w:pStyle w:val="a2"/>
      </w:pPr>
      <w:r>
        <w:rPr>
          <w:b/>
          <w:bCs/>
        </w:rPr>
        <w:t xml:space="preserve">00:19:23 Marcus Rosa</w:t>
      </w:r>
      <w:r>
        <w:br/>
      </w:r>
      <w:r>
        <w:t xml:space="preserve">Eu me discuto de um processo da Centure, mas eu acho que foi muito mais de rede, sabe? Eu acho que até olharam o processo, mas eu não sinto. Discutir o processo pode ser tão amplo quanto a gente queira e quantas pessoas estejam disponíveis para discutir o processo.</w:t>
      </w:r>
    </w:p>
    <w:p>
      <w:pPr>
        <w:pStyle w:val="a2"/>
      </w:pPr>
      <w:r>
        <w:rPr>
          <w:b/>
          <w:bCs/>
        </w:rPr>
        <w:t xml:space="preserve">00:19:41 Marcus Rosa</w:t>
      </w:r>
      <w:r>
        <w:br/>
      </w:r>
      <w:r>
        <w:t xml:space="preserve">Normalmente a galera não dá bola para isso, faz para cumprir a tabela e segue a vida. Eu acho que o primeiro ponto aqui é esse e eu acho que depois na execução que a gente agora está criando aqui, como é que a gente acompanha essa execução, ou seja, mês a mês. Semana a semana a obra está andando, já estamos vendo o detalhe, Não, a gente está tendo que entrar no micro, senão não vai. Por que isso?</w:t>
      </w:r>
    </w:p>
    <w:p>
      <w:pPr>
        <w:pStyle w:val="a2"/>
      </w:pPr>
      <w:r>
        <w:rPr>
          <w:b/>
          <w:bCs/>
        </w:rPr>
        <w:t xml:space="preserve">00:20:12 Marcus Rosa</w:t>
      </w:r>
      <w:r>
        <w:br/>
      </w:r>
      <w:r>
        <w:t xml:space="preserve">Para a gente aprender e poder ver ou antever coisas que vão refletir em pleitos E pagamentos adicionais por aquela obra.</w:t>
      </w:r>
    </w:p>
    <w:p>
      <w:pPr>
        <w:pStyle w:val="a2"/>
      </w:pPr>
      <w:r>
        <w:rPr>
          <w:b/>
          <w:bCs/>
        </w:rPr>
        <w:t xml:space="preserve">00:20:24 Thiago Mariano</w:t>
      </w:r>
      <w:r>
        <w:br/>
      </w:r>
      <w:r>
        <w:t xml:space="preserve">Você tem uma gestão de pleito aqui hoje? Não.</w:t>
      </w:r>
    </w:p>
    <w:p>
      <w:pPr>
        <w:pStyle w:val="a2"/>
      </w:pPr>
      <w:r>
        <w:rPr>
          <w:b/>
          <w:bCs/>
        </w:rPr>
        <w:t xml:space="preserve">00:20:28 Vitor Pryzbeuka</w:t>
      </w:r>
      <w:r>
        <w:br/>
      </w:r>
      <w:r>
        <w:t xml:space="preserve">Fica na engenharia.</w:t>
      </w:r>
    </w:p>
    <w:p>
      <w:pPr>
        <w:pStyle w:val="a2"/>
      </w:pPr>
      <w:r>
        <w:rPr>
          <w:b/>
          <w:bCs/>
        </w:rPr>
        <w:t xml:space="preserve">00:20:31 Thiago Mariano</w:t>
      </w:r>
      <w:r>
        <w:br/>
      </w:r>
      <w:r>
        <w:t xml:space="preserve">Fica aqui na engenharia? Fica na engenharia.</w:t>
      </w:r>
    </w:p>
    <w:p>
      <w:pPr>
        <w:pStyle w:val="a2"/>
      </w:pPr>
      <w:r>
        <w:rPr>
          <w:b/>
          <w:bCs/>
        </w:rPr>
        <w:t xml:space="preserve">00:20:35 Thiago Mariano</w:t>
      </w:r>
      <w:r>
        <w:br/>
      </w:r>
      <w:r>
        <w:t xml:space="preserve">Não, mas aqui dentro tem. Dentro da engenharia mesmo.</w:t>
      </w:r>
    </w:p>
    <w:p>
      <w:pPr>
        <w:pStyle w:val="a2"/>
      </w:pPr>
      <w:r>
        <w:rPr>
          <w:b/>
          <w:bCs/>
        </w:rPr>
        <w:t xml:space="preserve">00:20:39 Vitor Pryzbeuka</w:t>
      </w:r>
      <w:r>
        <w:br/>
      </w:r>
      <w:r>
        <w:t xml:space="preserve">Fica com a MD.</w:t>
      </w:r>
    </w:p>
    <w:p>
      <w:pPr>
        <w:pStyle w:val="a2"/>
      </w:pPr>
      <w:r>
        <w:rPr>
          <w:b/>
          <w:bCs/>
        </w:rPr>
        <w:t xml:space="preserve">00:20:40 Thiago Mariano</w:t>
      </w:r>
      <w:r>
        <w:br/>
      </w:r>
      <w:r>
        <w:t xml:space="preserve">A de pleito lá dentro.</w:t>
      </w:r>
    </w:p>
    <w:p>
      <w:pPr>
        <w:pStyle w:val="a2"/>
      </w:pPr>
      <w:r>
        <w:rPr>
          <w:b/>
          <w:bCs/>
        </w:rPr>
        <w:t xml:space="preserve">00:20:41 Vitor Pryzbeuka</w:t>
      </w:r>
      <w:r>
        <w:br/>
      </w:r>
      <w:r>
        <w:t xml:space="preserve">É, na verdade é uma equipe de gestão contratual.</w:t>
      </w:r>
    </w:p>
    <w:p>
      <w:pPr>
        <w:pStyle w:val="a2"/>
      </w:pPr>
      <w:r>
        <w:rPr>
          <w:b/>
          <w:bCs/>
        </w:rPr>
        <w:t xml:space="preserve">00:20:45 Thiago Mariano</w:t>
      </w:r>
      <w:r>
        <w:br/>
      </w:r>
      <w:r>
        <w:t xml:space="preserve">Na rodovia, trabalham muito com engenharia de valor. Tem um time muito grande de engenharia de valor que retroalimenta não só o projeto, Mas também o time de requisição para tudo, para poder minimizar qualquer tipo de… Ali na frente, durante a própria execução do projeto, não só retroalimentar a informação, Mas também capturar o valor e redução. São as duas coisas. O time é bem robusto para isso. A gente está até reavaliando isso, mas só compartilhando com o time.</w:t>
      </w:r>
    </w:p>
    <w:p>
      <w:pPr>
        <w:pStyle w:val="a2"/>
      </w:pPr>
      <w:r>
        <w:rPr>
          <w:b/>
          <w:bCs/>
        </w:rPr>
        <w:t xml:space="preserve">00:21:20 Thiago Mariano</w:t>
      </w:r>
      <w:r>
        <w:br/>
      </w:r>
      <w:r>
        <w:t xml:space="preserve">Coisas que eu acho que aproximando as duas… As duas plataformas, pode vir muita coisa. Eu acho que sim, porque assim,</w:t>
      </w:r>
    </w:p>
    <w:p>
      <w:pPr>
        <w:pStyle w:val="a2"/>
      </w:pPr>
      <w:r>
        <w:rPr>
          <w:b/>
          <w:bCs/>
        </w:rPr>
        <w:t xml:space="preserve">00:21:29 Marcus Rosa</w:t>
      </w:r>
      <w:r>
        <w:br/>
      </w:r>
      <w:r>
        <w:t xml:space="preserve">Não tem, Porque lá ser diferente daqui. Tudo bem que Talvez… É outro business. Ok, tem Complexidades diferentes, concordo. Mas eu acho que conceito O conceito, ele tem que ser Parecido. Talvez ele tem que ter mais caixas Em uma ou outra, por causa, Da complexidade de mais sistemas ou não. Mas o conceito tem que ser o mesmo, né?</w:t>
      </w:r>
    </w:p>
    <w:p>
      <w:pPr>
        <w:pStyle w:val="a2"/>
      </w:pPr>
      <w:r>
        <w:rPr>
          <w:b/>
          <w:bCs/>
        </w:rPr>
        <w:t xml:space="preserve">00:21:48 Thiago Mariano</w:t>
      </w:r>
      <w:r>
        <w:br/>
      </w:r>
      <w:r>
        <w:t xml:space="preserve">Aí agora eu posso chegar no, Objetivo. Esse é um dos pontos do objetivo Da consultação do Clube de Caracas. E aí, você pode usar muito isso como um acelerador, esses pontos, mas vai precisar de muita contribuição de vocês, mas um dos pontos é esse, a governança agora ser única e criar uma robustez para esse núcleo, esse núcleo realmente fazer o papel de inteligência do caixa da empresa e descer, você vai ganhar força com isso.</w:t>
      </w:r>
    </w:p>
    <w:p>
      <w:pPr>
        <w:pStyle w:val="a2"/>
      </w:pPr>
      <w:r>
        <w:rPr>
          <w:b/>
          <w:bCs/>
        </w:rPr>
        <w:t xml:space="preserve">00:22:25 Thiago Mariano</w:t>
      </w:r>
      <w:r>
        <w:br/>
      </w:r>
      <w:r>
        <w:t xml:space="preserve">Agora, firmar ali, desce como uma obrigação para as plataformas, em termos de política, norma que seja, ou até processo. E um único sistema que vai ser a integração de tudo isso, que é o programa que vai vir.</w:t>
      </w:r>
    </w:p>
    <w:p>
      <w:pPr>
        <w:pStyle w:val="a2"/>
      </w:pPr>
      <w:r>
        <w:rPr>
          <w:b/>
          <w:bCs/>
        </w:rPr>
        <w:t xml:space="preserve">00:22:40 Marcus Rosa</w:t>
      </w:r>
      <w:r>
        <w:br/>
      </w:r>
      <w:r>
        <w:t xml:space="preserve">O que você está falando é, a gente vai ter, no nível da motiva…</w:t>
      </w:r>
    </w:p>
    <w:p>
      <w:pPr>
        <w:pStyle w:val="a2"/>
      </w:pPr>
      <w:r>
        <w:rPr>
          <w:b/>
          <w:bCs/>
        </w:rPr>
        <w:t xml:space="preserve">00:22:46 Thiago Mariano</w:t>
      </w:r>
      <w:r>
        <w:br/>
      </w:r>
      <w:r>
        <w:t xml:space="preserve">Uma governança forte agora de Catex, né?</w:t>
      </w:r>
    </w:p>
    <w:p>
      <w:pPr>
        <w:pStyle w:val="a2"/>
      </w:pPr>
      <w:r>
        <w:rPr>
          <w:b/>
          <w:bCs/>
        </w:rPr>
        <w:t xml:space="preserve">00:22:49 Marcus Rosa</w:t>
      </w:r>
      <w:r>
        <w:br/>
      </w:r>
      <w:r>
        <w:t xml:space="preserve">Quando você fala governança, é processo ou é, por exemplo… Então, a gente tem um comitê de capas.</w:t>
      </w:r>
    </w:p>
    <w:p>
      <w:pPr>
        <w:pStyle w:val="a2"/>
      </w:pPr>
      <w:r>
        <w:rPr>
          <w:b/>
          <w:bCs/>
        </w:rPr>
        <w:t xml:space="preserve">00:22:55 Thiago Mariano</w:t>
      </w:r>
      <w:r>
        <w:br/>
      </w:r>
      <w:r>
        <w:t xml:space="preserve">É Um nível acima, né?</w:t>
      </w:r>
    </w:p>
    <w:p>
      <w:pPr>
        <w:pStyle w:val="a2"/>
      </w:pPr>
      <w:r>
        <w:rPr>
          <w:b/>
          <w:bCs/>
        </w:rPr>
        <w:t xml:space="preserve">00:22:57 Vitor Pryzbeuka</w:t>
      </w:r>
      <w:r>
        <w:br/>
      </w:r>
      <w:r>
        <w:t xml:space="preserve">Um procedimento, né?</w:t>
      </w:r>
    </w:p>
    <w:p>
      <w:pPr>
        <w:pStyle w:val="a2"/>
      </w:pPr>
      <w:r>
        <w:rPr>
          <w:b/>
          <w:bCs/>
        </w:rPr>
        <w:t xml:space="preserve">00:22:58 Thiago Mariano</w:t>
      </w:r>
      <w:r>
        <w:br/>
      </w:r>
      <w:r>
        <w:t xml:space="preserve">Entendeu? As particularidades de cada plataforma vão ser totalmente obedecidas aqui.</w:t>
      </w:r>
    </w:p>
    <w:p>
      <w:pPr>
        <w:pStyle w:val="a2"/>
      </w:pPr>
      <w:r>
        <w:rPr>
          <w:b/>
          <w:bCs/>
        </w:rPr>
        <w:t xml:space="preserve">00:23:05 Marcus Rosa</w:t>
      </w:r>
      <w:r>
        <w:br/>
      </w:r>
      <w:r>
        <w:t xml:space="preserve">Não, Isso claro, óbvio, óbvio. Só que agora você vai poder,</w:t>
      </w:r>
    </w:p>
    <w:p>
      <w:pPr>
        <w:pStyle w:val="a2"/>
      </w:pPr>
      <w:r>
        <w:rPr>
          <w:b/>
          <w:bCs/>
        </w:rPr>
        <w:t xml:space="preserve">00:23:07 Thiago Mariano</w:t>
      </w:r>
      <w:r>
        <w:br/>
      </w:r>
      <w:r>
        <w:t xml:space="preserve">Por exemplo, trazer de um… Vou dar o exemplo de um processo. Um que é o comitê. O comitê que é um rito que tem lá e que tem as informações que vão ser agora revisitadas e padronizadas. E a tendência também é automatizar esse processo. Automaticamente você tem que fazer um cascateamento disso pra cá e você pode aproveitar esse Momento pra poder já começar a nutrir essas informações, fazendo as obrigações agora, Desse time, atender lá e atender coisas que você já tava precisando.</w:t>
      </w:r>
    </w:p>
    <w:p>
      <w:pPr>
        <w:pStyle w:val="a2"/>
      </w:pPr>
      <w:r>
        <w:rPr>
          <w:b/>
          <w:bCs/>
        </w:rPr>
        <w:t xml:space="preserve">00:23:40 Marcus Rosa</w:t>
      </w:r>
      <w:r>
        <w:br/>
      </w:r>
      <w:r>
        <w:t xml:space="preserve">Não, É isso, que provavelmente o que eu gostaria de ver, o que a Josi gostaria de ver, é o Que o Rodrigo Alves quer ver também, provavelmente, que é o financeiro da Holdings, é isso.</w:t>
      </w:r>
    </w:p>
    <w:p>
      <w:pPr>
        <w:pStyle w:val="a2"/>
      </w:pPr>
      <w:r>
        <w:rPr>
          <w:b/>
          <w:bCs/>
        </w:rPr>
        <w:t xml:space="preserve">00:23:51 Thiago Mariano</w:t>
      </w:r>
      <w:r>
        <w:br/>
      </w:r>
      <w:r>
        <w:t xml:space="preserve">Então, assim, o momento.</w:t>
      </w:r>
    </w:p>
    <w:p>
      <w:pPr>
        <w:pStyle w:val="a2"/>
      </w:pPr>
      <w:r>
        <w:rPr>
          <w:b/>
          <w:bCs/>
        </w:rPr>
        <w:t xml:space="preserve">00:23:55 Thiago Mariano</w:t>
      </w:r>
      <w:r>
        <w:br/>
      </w:r>
      <w:r>
        <w:t xml:space="preserve">É aproveitar, E surfar essa onda, né? É isso. Esse é o ponto. Acho que você pode ter alguns pontos aí que você vai Tocar agora.</w:t>
      </w:r>
    </w:p>
    <w:p>
      <w:pPr>
        <w:pStyle w:val="a2"/>
      </w:pPr>
      <w:r>
        <w:rPr>
          <w:b/>
          <w:bCs/>
        </w:rPr>
        <w:t xml:space="preserve">00:24:05 Vitor Pryzbeuka</w:t>
      </w:r>
      <w:r>
        <w:br/>
      </w:r>
      <w:r>
        <w:t xml:space="preserve">Eu só queria, Trazer um questionamento. Você falou que Está revisitando com a Adriana, Esse acompanhamento mensal. Em que.</w:t>
      </w:r>
    </w:p>
    <w:p>
      <w:pPr>
        <w:pStyle w:val="a2"/>
      </w:pPr>
      <w:r>
        <w:rPr>
          <w:b/>
          <w:bCs/>
        </w:rPr>
        <w:t xml:space="preserve">00:24:15 Vitor Pryzbeuka</w:t>
      </w:r>
      <w:r>
        <w:br/>
      </w:r>
      <w:r>
        <w:t xml:space="preserve">Áreas vocês estão entrando Nesse sentido? O que a engenharia, Está… Tá fazendo junto com finanças?</w:t>
      </w:r>
    </w:p>
    <w:p>
      <w:pPr>
        <w:pStyle w:val="a2"/>
      </w:pPr>
      <w:r>
        <w:rPr>
          <w:b/>
          <w:bCs/>
        </w:rPr>
        <w:t xml:space="preserve">00:24:22 Marcus Rosa</w:t>
      </w:r>
      <w:r>
        <w:br/>
      </w:r>
      <w:r>
        <w:t xml:space="preserve">Não, Não. É simples, sim. É que… Bem básico. Não tem um dia que eu e elas, São tantos. Então, assim, o que foi o Capítulo desse mês? O que tá projetado Nos próximos oito meses ou até, Fechar o ano? O que talvez a gente vai ter, De surpresa? Sabe?</w:t>
      </w:r>
    </w:p>
    <w:p>
      <w:pPr>
        <w:pStyle w:val="a2"/>
      </w:pPr>
      <w:r>
        <w:rPr>
          <w:b/>
          <w:bCs/>
        </w:rPr>
        <w:t xml:space="preserve">00:24:43 Marcus Rosa</w:t>
      </w:r>
      <w:r>
        <w:br/>
      </w:r>
      <w:r>
        <w:t xml:space="preserve">Você tá sem visão. Eu… Eu olho, mas aí é um problema da plataforma, tá? Na plataforma.</w:t>
      </w:r>
    </w:p>
    <w:p>
      <w:pPr>
        <w:pStyle w:val="a2"/>
      </w:pPr>
      <w:r>
        <w:rPr>
          <w:b/>
          <w:bCs/>
        </w:rPr>
        <w:t xml:space="preserve">00:24:51 Thiago Mariano</w:t>
      </w:r>
      <w:r>
        <w:br/>
      </w:r>
      <w:r>
        <w:t xml:space="preserve">A gente não tem isso. Então, sim. Isso. Mas hoje você está sentando, você vai sentar num comitê ou nos itens que a gente tem lá com o grupo?</w:t>
      </w:r>
    </w:p>
    <w:p>
      <w:pPr>
        <w:pStyle w:val="a2"/>
      </w:pPr>
      <w:r>
        <w:rPr>
          <w:b/>
          <w:bCs/>
        </w:rPr>
        <w:t xml:space="preserve">00:25:01 Marcus Rosa</w:t>
      </w:r>
      <w:r>
        <w:br/>
      </w:r>
      <w:r>
        <w:t xml:space="preserve">Não, eu sento lá, por exemplo, amanhã tem reunião, nove horas da manhã. Já recebi o material, já olhei, mas eu estou olhando.</w:t>
      </w:r>
    </w:p>
    <w:p>
      <w:pPr>
        <w:pStyle w:val="a2"/>
      </w:pPr>
      <w:r>
        <w:rPr>
          <w:b/>
          <w:bCs/>
        </w:rPr>
        <w:t xml:space="preserve">00:25:11 Thiago Mariano</w:t>
      </w:r>
      <w:r>
        <w:br/>
      </w:r>
      <w:r>
        <w:t xml:space="preserve">Você está olhando para trás, você está olhando também o que as suas unidades estão reportando.</w:t>
      </w:r>
    </w:p>
    <w:p>
      <w:pPr>
        <w:pStyle w:val="a2"/>
      </w:pPr>
      <w:r>
        <w:rPr>
          <w:b/>
          <w:bCs/>
        </w:rPr>
        <w:t xml:space="preserve">00:25:15 Marcus Rosa</w:t>
      </w:r>
      <w:r>
        <w:br/>
      </w:r>
      <w:r>
        <w:t xml:space="preserve">É isso. Agora, a ação estratégica proativa ainda não tem. Mas é isso que eu digo. Talvez eu sou parte do problema.</w:t>
      </w:r>
    </w:p>
    <w:p>
      <w:pPr>
        <w:pStyle w:val="a2"/>
      </w:pPr>
      <w:r>
        <w:rPr>
          <w:b/>
          <w:bCs/>
        </w:rPr>
        <w:t xml:space="preserve">00:25:25 Marcus Rosa</w:t>
      </w:r>
      <w:r>
        <w:br/>
      </w:r>
      <w:r>
        <w:t xml:space="preserve">Por quê? Porque eu preciso chegar e falar assim, Adriano, vamos sentar aqui e você vai. Ó, para onde é que você está indo, deixa eu te dizer onde é que vai ter dinheiro e onde é que não vai estar. Porque tem várias coisas, né? Daqui a pouco estamos pensando em uma obra para o ano que vem.</w:t>
      </w:r>
    </w:p>
    <w:p>
      <w:pPr>
        <w:pStyle w:val="a2"/>
      </w:pPr>
      <w:r>
        <w:rPr>
          <w:b/>
          <w:bCs/>
        </w:rPr>
        <w:t xml:space="preserve">00:25:42 Marcus Rosa</w:t>
      </w:r>
      <w:r>
        <w:br/>
      </w:r>
      <w:r>
        <w:t xml:space="preserve">Que não está ainda nem no orçamento, porque surgiu alguma ideia, algum problema. Fazendo a captação, tem que começar outros trabalhos. O que eu acho que… E o quarto vem aí, vem outras coisas, tem que captação, tem que garantir o caixa. Então, é um pouco do que falta que é assim, ah não, vamos, executamos o ano. E a Adriana mesmo falou assim, eu acho que é bacana essa droga. Não, durante anos aqui em Crílios foi, a gente faz o orçamento do ano que vem. E depois a gente vê.</w:t>
      </w:r>
    </w:p>
    <w:p>
      <w:pPr>
        <w:pStyle w:val="a2"/>
      </w:pPr>
      <w:r>
        <w:rPr>
          <w:b/>
          <w:bCs/>
        </w:rPr>
        <w:t xml:space="preserve">00:26:14 Marcus Rosa</w:t>
      </w:r>
      <w:r>
        <w:br/>
      </w:r>
      <w:r>
        <w:t xml:space="preserve">Não tem um orçamento de longo prazo. Então, as coisas que a gente fez aqui esse ano Foi fazer um orçamento de longo prazo. Então, até o final da concessão, Todas as linhas e o cápito. O que tem previsto? Por quê? Porque quando chegar no ano que vem, Eu vou olhar e falar assim, o cápito é que você tem. Financeiramente.</w:t>
      </w:r>
    </w:p>
    <w:p>
      <w:pPr>
        <w:pStyle w:val="a2"/>
      </w:pPr>
      <w:r>
        <w:rPr>
          <w:b/>
          <w:bCs/>
        </w:rPr>
        <w:t xml:space="preserve">00:26:39 Marcus Rosa</w:t>
      </w:r>
      <w:r>
        <w:br/>
      </w:r>
      <w:r>
        <w:t xml:space="preserve">Lembra que a gente atrasou. Ou pôster burro. Beleza, mas agora vamos ver como é que a gente encaixa. Ah, surgiu um negócio novo.</w:t>
      </w:r>
    </w:p>
    <w:p>
      <w:pPr>
        <w:pStyle w:val="a2"/>
      </w:pPr>
      <w:r>
        <w:rPr>
          <w:b/>
          <w:bCs/>
        </w:rPr>
        <w:t xml:space="preserve">00:26:49 Marcus Rosa</w:t>
      </w:r>
      <w:r>
        <w:br/>
      </w:r>
      <w:r>
        <w:t xml:space="preserve">É novo ou foi esquecido de botar na previsão orçamentária, Pelo que dois anos. E a gente vai evoluir. Porque a gente está olhando aqui para o curtíssimo prazo. Como é que eu começo a olhar mais à frente? Porque o curto prazo não precisa do marco. Onde a gente aí toca a vida. Eu estou aqui para pensar a longo prazo como é que a gente se estrutura para viabilizar Crescimento.</w:t>
      </w:r>
    </w:p>
    <w:p>
      <w:pPr>
        <w:pStyle w:val="a2"/>
      </w:pPr>
      <w:r>
        <w:rPr>
          <w:b/>
          <w:bCs/>
        </w:rPr>
        <w:t xml:space="preserve">00:27:16 Thiago Mariano</w:t>
      </w:r>
      <w:r>
        <w:br/>
      </w:r>
      <w:r>
        <w:t xml:space="preserve">E tudo o que você está mencionando, dessas ações, algumas ações dessas aí, você, Chegou, você estruturou um plano de ataque, de plano de ação, ou o que seja, ou isso, Está na sua cabeça?</w:t>
      </w:r>
    </w:p>
    <w:p>
      <w:pPr>
        <w:pStyle w:val="a2"/>
      </w:pPr>
      <w:r>
        <w:rPr>
          <w:b/>
          <w:bCs/>
        </w:rPr>
        <w:t xml:space="preserve">00:27:29 Marcus Rosa</w:t>
      </w:r>
      <w:r>
        <w:br/>
      </w:r>
      <w:r>
        <w:t xml:space="preserve">Não, está, eu tenho uma consultoria, eu tenho um concorrente de vocês aqui que está, Me ajudando a desenhar, termina 10 de abril.</w:t>
      </w:r>
    </w:p>
    <w:p>
      <w:pPr>
        <w:pStyle w:val="a2"/>
      </w:pPr>
      <w:r>
        <w:rPr>
          <w:b/>
          <w:bCs/>
        </w:rPr>
        <w:t xml:space="preserve">00:27:38 Marcus Rosa</w:t>
      </w:r>
      <w:r>
        <w:br/>
      </w:r>
      <w:r>
        <w:t xml:space="preserve">BCG? BCG.</w:t>
      </w:r>
    </w:p>
    <w:p>
      <w:pPr>
        <w:pStyle w:val="a2"/>
      </w:pPr>
      <w:r>
        <w:rPr>
          <w:b/>
          <w:bCs/>
        </w:rPr>
        <w:t xml:space="preserve">00:27:39 Thiago Mariano</w:t>
      </w:r>
      <w:r>
        <w:br/>
      </w:r>
      <w:r>
        <w:t xml:space="preserve">Você está com ela aqui fazendo isso. Então, na hora que eu fiz aquela pergunta, era isso. Ou para mim, tinha feito no passado.</w:t>
      </w:r>
    </w:p>
    <w:p>
      <w:pPr>
        <w:pStyle w:val="a2"/>
      </w:pPr>
      <w:r>
        <w:rPr>
          <w:b/>
          <w:bCs/>
        </w:rPr>
        <w:t xml:space="preserve">00:27:45 Marcus Rosa</w:t>
      </w:r>
      <w:r>
        <w:br/>
      </w:r>
      <w:r>
        <w:t xml:space="preserve">Não, não, não. A BCG está fazendo. Começou 20 de janeiro. Você chegou e trouxe a BCG já para… É, cheguei, vivi quatro meses, fiz o ciclo orçamentário, Entendi um pouco dos problemas e falei, Peraí, precisa de ajuda. O trabalho.</w:t>
      </w:r>
    </w:p>
    <w:p>
      <w:pPr>
        <w:pStyle w:val="a2"/>
      </w:pPr>
      <w:r>
        <w:rPr>
          <w:b/>
          <w:bCs/>
        </w:rPr>
        <w:t xml:space="preserve">00:28:02 Thiago Mariano</w:t>
      </w:r>
      <w:r>
        <w:br/>
      </w:r>
      <w:r>
        <w:t xml:space="preserve">Fica pronto em… Abril. E aí… Logo. Aí você… Esse é um ponto que tem que conectar, tem que conectar o trabalho que vai ser feito Aqui com o nosso lá no núcleo.</w:t>
      </w:r>
    </w:p>
    <w:p>
      <w:pPr>
        <w:pStyle w:val="a2"/>
      </w:pPr>
      <w:r>
        <w:rPr>
          <w:b/>
          <w:bCs/>
        </w:rPr>
        <w:t xml:space="preserve">00:28:18 Marcus Rosa</w:t>
      </w:r>
      <w:r>
        <w:br/>
      </w:r>
      <w:r>
        <w:t xml:space="preserve">É porque o que a gente está fazendo aqui, o Valto sabe que vende esse projeto, o Valto, Foi interessado, o Flávio foi interessado, e o objetivo aqui não é criar mais coisas, Tanto que eu estou pedindo para o Tio Núbio, se tem uma boa prática, que a gente faça Alguma coisa, não quero criar algo novo, vamos pegar essa boa prática. Vamos adequar na reunião para estar junto ou não e vamos seguir. E aí talvez o que vocês querem lá… Conectar. Automaticamente provavelmente vai conectar.</w:t>
      </w:r>
    </w:p>
    <w:p>
      <w:pPr>
        <w:pStyle w:val="a2"/>
      </w:pPr>
      <w:r>
        <w:rPr>
          <w:b/>
          <w:bCs/>
        </w:rPr>
        <w:t xml:space="preserve">00:28:50 Marcus Rosa</w:t>
      </w:r>
      <w:r>
        <w:br/>
      </w:r>
      <w:r>
        <w:t xml:space="preserve">Exato. E aí a gente segue.</w:t>
      </w:r>
    </w:p>
    <w:p>
      <w:pPr>
        <w:pStyle w:val="a2"/>
      </w:pPr>
      <w:r>
        <w:rPr>
          <w:b/>
          <w:bCs/>
        </w:rPr>
        <w:t xml:space="preserve">00:28:54 Thiago Mariano</w:t>
      </w:r>
      <w:r>
        <w:br/>
      </w:r>
      <w:r>
        <w:t xml:space="preserve">Adaptar alguma coisinha que lá vai ser revisto. Que vai ser revisto lá. Poxa, eu quero ver um delta diferente aqui e tal.</w:t>
      </w:r>
    </w:p>
    <w:p>
      <w:pPr>
        <w:pStyle w:val="a2"/>
      </w:pPr>
      <w:r>
        <w:rPr>
          <w:b/>
          <w:bCs/>
        </w:rPr>
        <w:t xml:space="preserve">00:29:04 Marcus Rosa</w:t>
      </w:r>
      <w:r>
        <w:br/>
      </w:r>
      <w:r>
        <w:t xml:space="preserve">E Muito padronização. Porque tem um ponto… É importante na minha cabeça. Eu já fui hold. Você não vai mexer na estrutura aqui,</w:t>
      </w:r>
    </w:p>
    <w:p>
      <w:pPr>
        <w:pStyle w:val="a2"/>
      </w:pPr>
      <w:r>
        <w:rPr>
          <w:b/>
          <w:bCs/>
        </w:rPr>
        <w:t xml:space="preserve">00:29:11 Thiago Mariano</w:t>
      </w:r>
      <w:r>
        <w:br/>
      </w:r>
      <w:r>
        <w:t xml:space="preserve">Né? Só pra fazer um parênteses. Essa consultoria não vai te deixar aqui pra você mexer… Poxa, ela vai chegar numa conclusão aqui que você precisa… Cara, você vai ter que ter um analista ali pra cada ponta, ou sei lá…</w:t>
      </w:r>
    </w:p>
    <w:p>
      <w:pPr>
        <w:pStyle w:val="a2"/>
      </w:pPr>
      <w:r>
        <w:rPr>
          <w:b/>
          <w:bCs/>
        </w:rPr>
        <w:t xml:space="preserve">00:29:23 Marcus Rosa</w:t>
      </w:r>
      <w:r>
        <w:br/>
      </w:r>
      <w:r>
        <w:t xml:space="preserve">Não, Eu vou… É nesse nível também? É isso também. Tá bom. Tô olhando a estrutura porque senão não adianta, senão eu não entrego.</w:t>
      </w:r>
    </w:p>
    <w:p>
      <w:pPr>
        <w:pStyle w:val="a2"/>
      </w:pPr>
      <w:r>
        <w:rPr>
          <w:b/>
          <w:bCs/>
        </w:rPr>
        <w:t xml:space="preserve">00:29:31 Thiago Mariano</w:t>
      </w:r>
      <w:r>
        <w:br/>
      </w:r>
      <w:r>
        <w:t xml:space="preserve">Você já tá olhando isso? Já. Você tá só fazendo o…</w:t>
      </w:r>
    </w:p>
    <w:p>
      <w:pPr>
        <w:pStyle w:val="a2"/>
      </w:pPr>
      <w:r>
        <w:rPr>
          <w:b/>
          <w:bCs/>
        </w:rPr>
        <w:t xml:space="preserve">00:29:33 Marcus Rosa</w:t>
      </w:r>
      <w:r>
        <w:br/>
      </w:r>
      <w:r>
        <w:t xml:space="preserve">Isso, não, eu tô… Quando terminar eu vou ter… Desenho da estrutura organizacional, pessoas, competências, macroprocessos em termos de Ritos, matriz-raça de responsabilidade, o que é meu, o que é do corporativo, o que É do CC, o que eventualmente é da diretoria de engenharia ou não, coisas desse tipo. Porque eu falo, galera, esse é o modelo que a gente vai falar, finanças, performance, Eficiência, equilíbrio.</w:t>
      </w:r>
    </w:p>
    <w:p>
      <w:pPr>
        <w:pStyle w:val="a2"/>
      </w:pPr>
      <w:r>
        <w:rPr>
          <w:b/>
          <w:bCs/>
        </w:rPr>
        <w:t xml:space="preserve">00:30:03 Marcus Rosa</w:t>
      </w:r>
      <w:r>
        <w:br/>
      </w:r>
      <w:r>
        <w:t xml:space="preserve">Então quando vem alguma coisa do corporativo, por exemplo, É muito tranquilo, porque eu vou acoplar com o que eu estou fazendo, Vendo onde é que mexe alguma coisa, eu juro que ele é que segue. Porque, qual é a minha visão? O núcleo, ele é alguém diretivo que tem informação. Então, assim, ele cria a metodologia, ele dá direcionamento, Ele recebe a informação do que está executando,</w:t>
      </w:r>
    </w:p>
    <w:p>
      <w:pPr>
        <w:pStyle w:val="a2"/>
      </w:pPr>
      <w:r>
        <w:rPr>
          <w:b/>
          <w:bCs/>
        </w:rPr>
        <w:t xml:space="preserve">00:30:31 Marcus Rosa</w:t>
      </w:r>
      <w:r>
        <w:br/>
      </w:r>
      <w:r>
        <w:t xml:space="preserve">Mas ele não entra no detalhe, não entra na mão da massa.</w:t>
      </w:r>
    </w:p>
    <w:p>
      <w:pPr>
        <w:pStyle w:val="a2"/>
      </w:pPr>
      <w:r>
        <w:rPr>
          <w:b/>
          <w:bCs/>
        </w:rPr>
        <w:t xml:space="preserve">00:30:36 Marcus Rosa</w:t>
      </w:r>
      <w:r>
        <w:br/>
      </w:r>
      <w:r>
        <w:t xml:space="preserve">Então, assim, acho que eles convivem.</w:t>
      </w:r>
    </w:p>
    <w:p>
      <w:pPr>
        <w:pStyle w:val="a2"/>
      </w:pPr>
      <w:r>
        <w:rPr>
          <w:b/>
          <w:bCs/>
        </w:rPr>
        <w:t xml:space="preserve">00:30:41 Vitor Pryzbeuka</w:t>
      </w:r>
      <w:r>
        <w:br/>
      </w:r>
      <w:r>
        <w:t xml:space="preserve">Eu tinha, você falou numa pergunta aqui, sobre o racional de retorno do negócio, tá? Se ele, se você está só há seis meses, né? Você falou, mas talvez você consiga trazer. Se ele é revisitado depois da aprovação do plano de negócio e se tem alguma integração, Com a engenharia de operação e manutenção.</w:t>
      </w:r>
    </w:p>
    <w:p>
      <w:pPr>
        <w:pStyle w:val="a2"/>
      </w:pPr>
      <w:r>
        <w:rPr>
          <w:b/>
          <w:bCs/>
        </w:rPr>
        <w:t xml:space="preserve">00:31:03 Marcus Rosa</w:t>
      </w:r>
      <w:r>
        <w:br/>
      </w:r>
      <w:r>
        <w:t xml:space="preserve">Esse é o problema, gente, eu falo.</w:t>
      </w:r>
    </w:p>
    <w:p>
      <w:pPr>
        <w:pStyle w:val="a2"/>
      </w:pPr>
      <w:r>
        <w:rPr>
          <w:b/>
          <w:bCs/>
        </w:rPr>
        <w:t xml:space="preserve">00:31:07 Vitor Pryzbeuka</w:t>
      </w:r>
      <w:r>
        <w:br/>
      </w:r>
      <w:r>
        <w:t xml:space="preserve">Ah, Fica tranquilo que isso é 100 % anonimizado, tá?</w:t>
      </w:r>
    </w:p>
    <w:p>
      <w:pPr>
        <w:pStyle w:val="a2"/>
      </w:pPr>
      <w:r>
        <w:rPr>
          <w:b/>
          <w:bCs/>
        </w:rPr>
        <w:t xml:space="preserve">00:31:10 Marcus Rosa</w:t>
      </w:r>
      <w:r>
        <w:br/>
      </w:r>
      <w:r>
        <w:t xml:space="preserve">É, Não, isso não tem… Não, eu falo, cara, é assim, a galera já me conhece, então.</w:t>
      </w:r>
    </w:p>
    <w:p>
      <w:pPr>
        <w:pStyle w:val="a2"/>
      </w:pPr>
      <w:r>
        <w:rPr>
          <w:b/>
          <w:bCs/>
        </w:rPr>
        <w:t xml:space="preserve">00:31:16 Vitor Pryzbeuka</w:t>
      </w:r>
      <w:r>
        <w:br/>
      </w:r>
      <w:r>
        <w:t xml:space="preserve">Mas daqui não vai sair.</w:t>
      </w:r>
    </w:p>
    <w:p>
      <w:pPr>
        <w:pStyle w:val="a2"/>
      </w:pPr>
      <w:r>
        <w:rPr>
          <w:b/>
          <w:bCs/>
        </w:rPr>
        <w:t xml:space="preserve">00:31:17 Marcus Rosa</w:t>
      </w:r>
      <w:r>
        <w:br/>
      </w:r>
      <w:r>
        <w:t xml:space="preserve">É, não, o problema é que as pessoas tinham medo de falar o problema.</w:t>
      </w:r>
    </w:p>
    <w:p>
      <w:pPr>
        <w:pStyle w:val="a2"/>
      </w:pPr>
      <w:r>
        <w:rPr>
          <w:b/>
          <w:bCs/>
        </w:rPr>
        <w:t xml:space="preserve">00:31:26 Marcus Rosa</w:t>
      </w:r>
      <w:r>
        <w:br/>
      </w:r>
      <w:r>
        <w:t xml:space="preserve">A gente ia pras reuniões e as pessoas não falavam os problemas, só falavam que tava bom. E aí você vai. Lá também, tá? É, vai adiando o problema, você vai adiando o problema. Daqui a pouco você chega com um mega problema, eu brinco que é o seguinte, divide o problema Comigo no dia 1 que eu vou ser parte da solução ou do problema. Agora se você chegar na noite anterior, sinto muito, eu vou te jogar no trilho e o trem Vai passar. É simples assim, então é uma mudança de cultura do que tem que ser feito.</w:t>
      </w:r>
    </w:p>
    <w:p>
      <w:pPr>
        <w:pStyle w:val="a2"/>
      </w:pPr>
      <w:r>
        <w:rPr>
          <w:b/>
          <w:bCs/>
        </w:rPr>
        <w:t xml:space="preserve">00:31:57 Marcus Rosa</w:t>
      </w:r>
      <w:r>
        <w:br/>
      </w:r>
      <w:r>
        <w:t xml:space="preserve">E aí o acompanhamento, por exemplo, pós no leilão, então a gente por exemplo entrou Aqui nas minhas…</w:t>
      </w:r>
    </w:p>
    <w:p>
      <w:pPr>
        <w:pStyle w:val="a2"/>
      </w:pPr>
      <w:r>
        <w:rPr>
          <w:b/>
          <w:bCs/>
        </w:rPr>
        <w:t xml:space="preserve">00:32:08 Marcus Rosa</w:t>
      </w:r>
      <w:r>
        <w:br/>
      </w:r>
      <w:r>
        <w:t xml:space="preserve">Foi sendo feito o acompanhamento e tem um problema. Ah, chama alguém pra contar uma história. Contou. Foi assim, dia 1. Cheguei aqui. Não sei se foi no dia 1. Deve ter sido na sexta-feira. Cheguei na segunda.</w:t>
      </w:r>
    </w:p>
    <w:p>
      <w:pPr>
        <w:pStyle w:val="a2"/>
      </w:pPr>
      <w:r>
        <w:rPr>
          <w:b/>
          <w:bCs/>
        </w:rPr>
        <w:t xml:space="preserve">00:32:23 Marcus Rosa</w:t>
      </w:r>
      <w:r>
        <w:br/>
      </w:r>
      <w:r>
        <w:t xml:space="preserve">Eu entendi um pouco da 89.</w:t>
      </w:r>
    </w:p>
    <w:p>
      <w:pPr>
        <w:pStyle w:val="a2"/>
      </w:pPr>
      <w:r>
        <w:rPr>
          <w:b/>
          <w:bCs/>
        </w:rPr>
        <w:t xml:space="preserve">00:32:26 Marcus Rosa</w:t>
      </w:r>
      <w:r>
        <w:br/>
      </w:r>
      <w:r>
        <w:t xml:space="preserve">E tinha lá um volume de aporte e tal.</w:t>
      </w:r>
    </w:p>
    <w:p>
      <w:pPr>
        <w:pStyle w:val="a2"/>
      </w:pPr>
      <w:r>
        <w:rPr>
          <w:b/>
          <w:bCs/>
        </w:rPr>
        <w:t xml:space="preserve">00:32:31 Marcus Rosa</w:t>
      </w:r>
      <w:r>
        <w:br/>
      </w:r>
      <w:r>
        <w:t xml:space="preserve">Aí chegaram dois dias depois. Então, a história não era.</w:t>
      </w:r>
    </w:p>
    <w:p>
      <w:pPr>
        <w:pStyle w:val="a2"/>
      </w:pPr>
      <w:r>
        <w:rPr>
          <w:b/>
          <w:bCs/>
        </w:rPr>
        <w:t xml:space="preserve">00:32:38 Marcus Rosa</w:t>
      </w:r>
      <w:r>
        <w:br/>
      </w:r>
      <w:r>
        <w:t xml:space="preserve">Como assim? Não, tem um número aí que já mostraram, mas que mandaram baixar, que não é nem esse número, é muito mais. Eu falei, cara, mas por que vocês não falam? Não, eu falei, gente, a gente está aqui para resolver o problema. Hoje a gente entende o problema, desenha o plano, apresenta, tem umas porradas que tem que tomar, a gente está aqui. Então acompanhar depois de contratado, acompanhar plano.</w:t>
      </w:r>
    </w:p>
    <w:p>
      <w:pPr>
        <w:pStyle w:val="a2"/>
      </w:pPr>
      <w:r>
        <w:rPr>
          <w:b/>
          <w:bCs/>
        </w:rPr>
        <w:t xml:space="preserve">00:33:18 Marcus Rosa</w:t>
      </w:r>
      <w:r>
        <w:br/>
      </w:r>
      <w:r>
        <w:t xml:space="preserve">Agora a gente tá aqui, Né?</w:t>
      </w:r>
    </w:p>
    <w:p>
      <w:pPr>
        <w:pStyle w:val="a2"/>
      </w:pPr>
      <w:r>
        <w:rPr>
          <w:b/>
          <w:bCs/>
        </w:rPr>
        <w:t xml:space="preserve">00:33:20 Thiago Mariano</w:t>
      </w:r>
      <w:r>
        <w:br/>
      </w:r>
      <w:r>
        <w:t xml:space="preserve">Você tá colocando Gestão da mudança junto ou não? Nesse projeto? Vai ter um produto Pra você. Como é que você espera, Transformar e virar?</w:t>
      </w:r>
    </w:p>
    <w:p>
      <w:pPr>
        <w:pStyle w:val="a2"/>
      </w:pPr>
      <w:r>
        <w:rPr>
          <w:b/>
          <w:bCs/>
        </w:rPr>
        <w:t xml:space="preserve">00:33:33 Marcus Rosa</w:t>
      </w:r>
      <w:r>
        <w:br/>
      </w:r>
      <w:r>
        <w:t xml:space="preserve">Ah, Não. Eu acho que, O meu ali, por exemplo, Tem um… Vem junto um plano de mudança, porque não bora, você tem que implementar depois, não pode ser assim ó, daqui recebi o, sabe, não, não, eu já tenho, não, bom, bom, eu tenho não implantado ainda, vamos lá, dia 15, dia 10, eu tenho tudo que tem que ser feito, o to be, o to be.</w:t>
      </w:r>
    </w:p>
    <w:p>
      <w:pPr>
        <w:pStyle w:val="a2"/>
      </w:pPr>
      <w:r>
        <w:rPr>
          <w:b/>
          <w:bCs/>
        </w:rPr>
        <w:t xml:space="preserve">00:34:03 Marcus Rosa</w:t>
      </w:r>
      <w:r>
        <w:br/>
      </w:r>
      <w:r>
        <w:t xml:space="preserve">Mas ele não está implementado. Aí eu tenho gestão da mudança. Como gestão da mudança,</w:t>
      </w:r>
    </w:p>
    <w:p>
      <w:pPr>
        <w:pStyle w:val="a2"/>
      </w:pPr>
      <w:r>
        <w:rPr>
          <w:b/>
          <w:bCs/>
        </w:rPr>
        <w:t xml:space="preserve">00:34:08 Thiago Mariano</w:t>
      </w:r>
      <w:r>
        <w:br/>
      </w:r>
      <w:r>
        <w:t xml:space="preserve">Porque tem cultura Aí, muito do que você trouxe É muita cultura. E a cultura aqui é forte, igual a da rodovia também. E deu pra perceber, A gente praticamente finalizou, Está finalizando o tríde, Você está sendo um dos últimos aqui. Então assim, Deu pra notar, A segregação. Deu para notar as diferenças, deu para ver várias caixas aqui dentro. Tudo que você está falando aí faz sentido, conecta.</w:t>
      </w:r>
    </w:p>
    <w:p>
      <w:pPr>
        <w:pStyle w:val="a2"/>
      </w:pPr>
      <w:r>
        <w:rPr>
          <w:b/>
          <w:bCs/>
        </w:rPr>
        <w:t xml:space="preserve">00:34:39 Thiago Mariano</w:t>
      </w:r>
      <w:r>
        <w:br/>
      </w:r>
      <w:r>
        <w:t xml:space="preserve">Claro que você trouxe uma visão, uma ótica muito diferente de todas as que a gente estava aqui também, Porque tem uma ótica realmente de controle, mas está casando aqui a questão, principalmente a questão de cultura. Tem um ponto,</w:t>
      </w:r>
    </w:p>
    <w:p>
      <w:pPr>
        <w:pStyle w:val="a2"/>
      </w:pPr>
      <w:r>
        <w:rPr>
          <w:b/>
          <w:bCs/>
        </w:rPr>
        <w:t xml:space="preserve">00:34:54 Marcus Rosa</w:t>
      </w:r>
      <w:r>
        <w:br/>
      </w:r>
      <w:r>
        <w:t xml:space="preserve">A minha língua é norte. Eu não sei se em rodovias a área de engenharia tem um ponto.</w:t>
      </w:r>
    </w:p>
    <w:p>
      <w:pPr>
        <w:pStyle w:val="a2"/>
      </w:pPr>
      <w:r>
        <w:rPr>
          <w:b/>
          <w:bCs/>
        </w:rPr>
        <w:t xml:space="preserve">00:35:03 Vitor Pryzbeuka</w:t>
      </w:r>
      <w:r>
        <w:br/>
      </w:r>
      <w:r>
        <w:t xml:space="preserve">Quem que seria o nome de trilhos?</w:t>
      </w:r>
    </w:p>
    <w:p>
      <w:pPr>
        <w:pStyle w:val="a2"/>
      </w:pPr>
      <w:r>
        <w:rPr>
          <w:b/>
          <w:bCs/>
        </w:rPr>
        <w:t xml:space="preserve">00:35:04 Marcus Rosa</w:t>
      </w:r>
      <w:r>
        <w:br/>
      </w:r>
      <w:r>
        <w:t xml:space="preserve">Não, porque aqui… Não, lá é Engenharia e Implantação. Pois é, mas aqui… Diretoria de Engenharia e Implantação. Beleza, aqui eu cheguei e tem o tal da Engimoba. Eu levei três meses para entender o que é Engimoba. Eu achava que Engimoba era tipo… Tem um CNPJ específico que vende serviços… Foi meia hora para o pessoal explicar o que é Engenharia de Operação, Engenharia de Implantação…</w:t>
      </w:r>
    </w:p>
    <w:p>
      <w:pPr>
        <w:pStyle w:val="a2"/>
      </w:pPr>
      <w:r>
        <w:rPr>
          <w:b/>
          <w:bCs/>
        </w:rPr>
        <w:t xml:space="preserve">00:35:25 Vitor Pryzbeuka</w:t>
      </w:r>
      <w:r>
        <w:br/>
      </w:r>
      <w:r>
        <w:t xml:space="preserve">De manutenção. De manutenção, Claro.</w:t>
      </w:r>
    </w:p>
    <w:p>
      <w:pPr>
        <w:pStyle w:val="a2"/>
      </w:pPr>
      <w:r>
        <w:rPr>
          <w:b/>
          <w:bCs/>
        </w:rPr>
        <w:t xml:space="preserve">00:35:27 Marcus Rosa</w:t>
      </w:r>
      <w:r>
        <w:br/>
      </w:r>
      <w:r>
        <w:t xml:space="preserve">Foram três meses para eu saber. Não, é um nome que eles se deram.</w:t>
      </w:r>
    </w:p>
    <w:p>
      <w:pPr>
        <w:pStyle w:val="a2"/>
      </w:pPr>
      <w:r>
        <w:rPr>
          <w:b/>
          <w:bCs/>
        </w:rPr>
        <w:t xml:space="preserve">00:35:32 Marcus Rosa</w:t>
      </w:r>
      <w:r>
        <w:br/>
      </w:r>
      <w:r>
        <w:t xml:space="preserve">Isso pra mim é contra a cultura, é muito forte, mas muito forte. Um silo declarado, né? Talvez. É ilusinógeno, não pode. Por isso que eu perguntei se rodovia tem alguma coisa assim. Falei assim, ah não, engenharia de plantação, tá certo, finanças, ok, beleza, é só a área. Mas isso é motivo. Não, aqui tem um nome, tem logo, tem logo,</w:t>
      </w:r>
    </w:p>
    <w:p>
      <w:pPr>
        <w:pStyle w:val="a2"/>
      </w:pPr>
      <w:r>
        <w:rPr>
          <w:b/>
          <w:bCs/>
        </w:rPr>
        <w:t xml:space="preserve">00:35:57 Thiago Mariano</w:t>
      </w:r>
      <w:r>
        <w:br/>
      </w:r>
      <w:r>
        <w:t xml:space="preserve">É nesse nível. Isso é coisa, acho que é cultura de rodovia.</w:t>
      </w:r>
    </w:p>
    <w:p>
      <w:pPr>
        <w:pStyle w:val="a2"/>
      </w:pPr>
      <w:r>
        <w:rPr>
          <w:b/>
          <w:bCs/>
        </w:rPr>
        <w:t xml:space="preserve">00:36:04 Thiago Mariano</w:t>
      </w:r>
      <w:r>
        <w:br/>
      </w:r>
      <w:r>
        <w:t xml:space="preserve">Mas aí tem que fortalecer. Um dos pontos que eu te falei, né? O Flávio, o Valvo não saiu da posição sem o propósito, né? Claro, óbvio. Ninguém faz um movimento sem… Você começou a sua frase aqui, principal. É a principal alavanca. É a alavanca do negócio aqui. Então, assim, com isso… Com isso a gente está entendendo que estamos no caminho certo, e agora é fazer essa conexão.</w:t>
      </w:r>
    </w:p>
    <w:p>
      <w:pPr>
        <w:pStyle w:val="a2"/>
      </w:pPr>
      <w:r>
        <w:rPr>
          <w:b/>
          <w:bCs/>
        </w:rPr>
        <w:t xml:space="preserve">00:36:40 Thiago Mariano</w:t>
      </w:r>
      <w:r>
        <w:br/>
      </w:r>
      <w:r>
        <w:t xml:space="preserve">Você está fazendo seu movimento aqui já com a BCG, total sentido, e agora fazer, plugar, Nessa governança, nessa nova governança e usufruir, para de lá até as pontas. Porque realmente aqui você tem esse… Aqui você vai ter, a gente vai ter esses pontos.</w:t>
      </w:r>
    </w:p>
    <w:p>
      <w:pPr>
        <w:pStyle w:val="a2"/>
      </w:pPr>
      <w:r>
        <w:rPr>
          <w:b/>
          <w:bCs/>
        </w:rPr>
        <w:t xml:space="preserve">00:37:04 Thiago Mariano</w:t>
      </w:r>
      <w:r>
        <w:br/>
      </w:r>
      <w:r>
        <w:t xml:space="preserve">Outra coisa que vai vir aí a favor, mas em médio prazo, é sistema. PN, sistema, controle, a integração,</w:t>
      </w:r>
    </w:p>
    <w:p>
      <w:pPr>
        <w:pStyle w:val="a2"/>
      </w:pPr>
      <w:r>
        <w:rPr>
          <w:b/>
          <w:bCs/>
        </w:rPr>
        <w:t xml:space="preserve">00:37:13 Thiago Mariano</w:t>
      </w:r>
      <w:r>
        <w:br/>
      </w:r>
      <w:r>
        <w:t xml:space="preserve">Adesão just -in -time de todo mundo,</w:t>
      </w:r>
    </w:p>
    <w:p>
      <w:pPr>
        <w:pStyle w:val="a2"/>
      </w:pPr>
      <w:r>
        <w:rPr>
          <w:b/>
          <w:bCs/>
        </w:rPr>
        <w:t xml:space="preserve">00:37:16 Thiago Mariano</w:t>
      </w:r>
      <w:r>
        <w:br/>
      </w:r>
      <w:r>
        <w:t xml:space="preserve">Isso tudo vai, Vir a favor. Quer ver uma coisa? Outra coisa que tem. Agora o caixa não espera, né cara?</w:t>
      </w:r>
    </w:p>
    <w:p>
      <w:pPr>
        <w:pStyle w:val="a2"/>
      </w:pPr>
      <w:r>
        <w:rPr>
          <w:b/>
          <w:bCs/>
        </w:rPr>
        <w:t xml:space="preserve">00:37:25 Marcus Rosa</w:t>
      </w:r>
      <w:r>
        <w:br/>
      </w:r>
      <w:r>
        <w:t xml:space="preserve">O caixa não espera isso tudo que eu tô falando. O dia que eu olho pro caixa. E fala assim, não tem dinheiro daqui 10 dias?</w:t>
      </w:r>
    </w:p>
    <w:p>
      <w:pPr>
        <w:pStyle w:val="a2"/>
      </w:pPr>
      <w:r>
        <w:rPr>
          <w:b/>
          <w:bCs/>
        </w:rPr>
        <w:t xml:space="preserve">00:37:34 Marcus Rosa</w:t>
      </w:r>
      <w:r>
        <w:br/>
      </w:r>
      <w:r>
        <w:t xml:space="preserve">Isso é muito… Cara, não dá assim. E aí eu falo, eu não tenho dúvida. Eu ligo pra pessoa e falo assim, fecha o caixa. Depois eu informo. A tempo eu falava, fecha o caixa e informa, já tem meu nome na cruz. Já vi, já aconteceu. Sinto muito. Você tem ritos de encontro com a Josi? Sim, volta e meia, a gente viajou junto. Não, não tem um hit fixo.</w:t>
      </w:r>
    </w:p>
    <w:p>
      <w:pPr>
        <w:pStyle w:val="a2"/>
      </w:pPr>
      <w:r>
        <w:rPr>
          <w:b/>
          <w:bCs/>
        </w:rPr>
        <w:t xml:space="preserve">00:38:03 Thiago Mariano</w:t>
      </w:r>
      <w:r>
        <w:br/>
      </w:r>
      <w:r>
        <w:t xml:space="preserve">Aí um ponto, cara, uma sugestão legal pra vocês se trocarem mais figurita. E quando fixa na agenda, cara, isso torna-se algo ali que você fala, poxa, cada dois meses, sei lá, cada dois meses e meio, é um ponto bacana. Principalmente nesse momento que a motiva tá transformando, né?</w:t>
      </w:r>
    </w:p>
    <w:p>
      <w:pPr>
        <w:pStyle w:val="a2"/>
      </w:pPr>
      <w:r>
        <w:rPr>
          <w:b/>
          <w:bCs/>
        </w:rPr>
        <w:t xml:space="preserve">00:38:25 Thiago Mariano</w:t>
      </w:r>
      <w:r>
        <w:br/>
      </w:r>
      <w:r>
        <w:t xml:space="preserve">E fazer essa troca.</w:t>
      </w:r>
    </w:p>
    <w:p>
      <w:pPr>
        <w:pStyle w:val="a2"/>
      </w:pPr>
      <w:r>
        <w:rPr>
          <w:b/>
          <w:bCs/>
        </w:rPr>
        <w:t xml:space="preserve">00:38:28 Vitor Pryzbeuka</w:t>
      </w:r>
      <w:r>
        <w:br/>
      </w:r>
      <w:r>
        <w:t xml:space="preserve">Até Pra não acabar gerando uma…</w:t>
      </w:r>
    </w:p>
    <w:p>
      <w:pPr>
        <w:pStyle w:val="a2"/>
      </w:pPr>
      <w:r>
        <w:rPr>
          <w:b/>
          <w:bCs/>
        </w:rPr>
        <w:t xml:space="preserve">00:38:29 Thiago Mariano</w:t>
      </w:r>
      <w:r>
        <w:br/>
      </w:r>
      <w:r>
        <w:t xml:space="preserve">Não, Porque aí eles vão juntos. Eles vão juntos, cara. E assim, eu acho que essa luta, a Jô já tá muito tempo na companhia. Muito tempo. Então assim, pode te dar alguns atalhos aí bem bacanas. E eu acho que tem outras coisas, né, cara? Tem gente aqui que trocou demais de cadeira. Porque rodovisa tem isso também, né, cara? Tem, tem. Então é bom fazer esse ponto.</w:t>
      </w:r>
    </w:p>
    <w:p>
      <w:pPr>
        <w:pStyle w:val="a2"/>
      </w:pPr>
      <w:r>
        <w:rPr>
          <w:b/>
          <w:bCs/>
        </w:rPr>
        <w:t xml:space="preserve">00:38:55 Marcus Rosa</w:t>
      </w:r>
      <w:r>
        <w:br/>
      </w:r>
      <w:r>
        <w:t xml:space="preserve">Outro ponto que eu não sei se a gente tem, mas a gente tem aqui, é que a gente está discutindo obras complexas aqui com o governo, Execução, alguns vão virar aditivo, outros já estão em execução. A engenharia tem que entender que quem fala para o governo é o regulatório, não é eles. Porque assim, ah não, eu falo, estou combinando aqui, é uma negociação, é um pleito. Você não sabe do interesse do outro lado, você não sabe se o outro lado já foi capturado por mim.</w:t>
      </w:r>
    </w:p>
    <w:p>
      <w:pPr>
        <w:pStyle w:val="a2"/>
      </w:pPr>
      <w:r>
        <w:rPr>
          <w:b/>
          <w:bCs/>
        </w:rPr>
        <w:t xml:space="preserve">00:39:27 Marcus Rosa</w:t>
      </w:r>
      <w:r>
        <w:br/>
      </w:r>
      <w:r>
        <w:t xml:space="preserve">E isso é blindar a companhia. As pessoas olham como tirar poder. Tem que ter um rito de quem fala com quem. Porque tem que ter estratégia. Não se tem estratégia aqui. Não, vou fazer. Por quê? Qual a estratégia? Que aí esse é um ponto que eu acho que o núcleo vai ser muito bom, Que é qual a estratégia? Por que eu estou fazendo isso? Por exemplo, a gente tem um problema hoje, que é… É a contratação da execução da linha 5, que é um consórcio com a Odebrecht, que está dando problema nas nossas rodovias lá no sul.</w:t>
      </w:r>
    </w:p>
    <w:p>
      <w:pPr>
        <w:pStyle w:val="a2"/>
      </w:pPr>
      <w:r>
        <w:rPr>
          <w:b/>
          <w:bCs/>
        </w:rPr>
        <w:t xml:space="preserve">00:40:03 Marcus Rosa</w:t>
      </w:r>
      <w:r>
        <w:br/>
      </w:r>
      <w:r>
        <w:t xml:space="preserve">E o Flávio e o Valdo colocaram alguns pontos específicos. Pô, tem risco, tal, é uma obra grande, a gente é que dá a cara para a sociedade, depois a obra atrasa e tal.</w:t>
      </w:r>
    </w:p>
    <w:p>
      <w:pPr>
        <w:pStyle w:val="a2"/>
      </w:pPr>
      <w:r>
        <w:rPr>
          <w:b/>
          <w:bCs/>
        </w:rPr>
        <w:t xml:space="preserve">00:40:16 Marcus Rosa</w:t>
      </w:r>
      <w:r>
        <w:br/>
      </w:r>
      <w:r>
        <w:t xml:space="preserve">Aqui dentro, quando eu falo, gente, esse risco eu não topo. Aqui dentro. Aí falam, não, mas o governo também vai fazer. Não, mas isso é a extensão. Se o negócio for ruim, a gente não tem o que fazer, gente. Então, sabe aquele negócio? Não, mas a minha função aqui é fazer obra. Minha função aqui é gerar dinheiro para os acionistas. Ponto. Então, eu acho que tem algumas visões. Mas, ok, tem questões culturais, tem várias coisas.</w:t>
      </w:r>
    </w:p>
    <w:p>
      <w:pPr>
        <w:pStyle w:val="a2"/>
      </w:pPr>
      <w:r>
        <w:rPr>
          <w:b/>
          <w:bCs/>
        </w:rPr>
        <w:t xml:space="preserve">00:40:46 Marcus Rosa</w:t>
      </w:r>
      <w:r>
        <w:br/>
      </w:r>
      <w:r>
        <w:t xml:space="preserve">Mas por isso que é importante quem fala com quem. E eu acho que é assim. Tem que ser claro, a engenharia de plantação não fala com o governo. Mas foi bom que você trouxe o tema, não só.</w:t>
      </w:r>
    </w:p>
    <w:p>
      <w:pPr>
        <w:pStyle w:val="a2"/>
      </w:pPr>
      <w:r>
        <w:rPr>
          <w:b/>
          <w:bCs/>
        </w:rPr>
        <w:t xml:space="preserve">00:41:01 Thiago Mariano</w:t>
      </w:r>
      <w:r>
        <w:br/>
      </w:r>
      <w:r>
        <w:t xml:space="preserve">Do papel e responsabilidade do núcleo, Mas o núcleo ser o portador, o porta-voz da estratégia da companhia. E com o estobramento da estratégia da companhia, você tem ganho, Você tem comunicação do propósito e com o propósito você tem engajamento. Isso. E a cultura vai juntar, fortalecido. Porque assim,</w:t>
      </w:r>
    </w:p>
    <w:p>
      <w:pPr>
        <w:pStyle w:val="a2"/>
      </w:pPr>
      <w:r>
        <w:rPr>
          <w:b/>
          <w:bCs/>
        </w:rPr>
        <w:t xml:space="preserve">00:41:25 Marcus Rosa</w:t>
      </w:r>
      <w:r>
        <w:br/>
      </w:r>
      <w:r>
        <w:t xml:space="preserve">Num núcleo em alto nível… Você para de destoar e criar esse… É isso, eu estou pensando o seguinte, num núcleo em alto nível vai ter lá o Valdo, o Edu Camargo, o André Salcedo, né? Vamos lá. E aí, cara, se eles disserem que vai ser A, tudo bem. As outras camadas vão opinar, vão falar, pô, mas tem esse risco. Beleza, leva a melhor informação. É, mas está olhando, está muito no retrovisor ainda. Está muito no retrovisor e uma, está muito pulverizado.</w:t>
      </w:r>
    </w:p>
    <w:p>
      <w:pPr>
        <w:pStyle w:val="a2"/>
      </w:pPr>
      <w:r>
        <w:rPr>
          <w:b/>
          <w:bCs/>
        </w:rPr>
        <w:t xml:space="preserve">00:41:57 Marcus Rosa</w:t>
      </w:r>
      <w:r>
        <w:br/>
      </w:r>
      <w:r>
        <w:t xml:space="preserve">Então, assim, precisa ter uma consolidação da estratégia, Que é o que se espera de atitudes do corporativo. O corporativo não tem que entrar na operação. O corporativo tem que ter informação para ter visibilidade, de fato. Mas ele tem que criar metodologia, conceitos, padronizações. E tem que dar normas. É isso. Porque aí não tem discussão. Eu acho que é um pouco isso.</w:t>
      </w:r>
    </w:p>
    <w:p>
      <w:pPr>
        <w:pStyle w:val="a2"/>
      </w:pPr>
      <w:r>
        <w:rPr>
          <w:b/>
          <w:bCs/>
        </w:rPr>
        <w:t xml:space="preserve">00:42:27 Vitor Pryzbeuka</w:t>
      </w:r>
      <w:r>
        <w:br/>
      </w:r>
      <w:r>
        <w:t xml:space="preserve">Eu até ia fazer uma pergunta sobre, ainda em plano de negócio, Revisitar o retorno do negócio. Como que você vê, talvez ainda não tenha visto… Pode ser a Tchubi, Tá? A Integração da diretoria de engenharia e também de finanças, Com o direito de operação e direito de manutenção. Na visão de ver a coisa como um todo.</w:t>
      </w:r>
    </w:p>
    <w:p>
      <w:pPr>
        <w:pStyle w:val="a2"/>
      </w:pPr>
      <w:r>
        <w:rPr>
          <w:b/>
          <w:bCs/>
        </w:rPr>
        <w:t xml:space="preserve">00:42:52 Marcus Rosa</w:t>
      </w:r>
      <w:r>
        <w:br/>
      </w:r>
      <w:r>
        <w:t xml:space="preserve">Então, Esse é um… Meio que do 3D agora, tá? Claro, claro, claro, 3D mensal. O que eu acho? Isso tem que acontecer.</w:t>
      </w:r>
    </w:p>
    <w:p>
      <w:pPr>
        <w:pStyle w:val="a2"/>
      </w:pPr>
      <w:r>
        <w:rPr>
          <w:b/>
          <w:bCs/>
        </w:rPr>
        <w:t xml:space="preserve">00:43:01 Marcus Rosa</w:t>
      </w:r>
      <w:r>
        <w:br/>
      </w:r>
      <w:r>
        <w:t xml:space="preserve">Como é que isso acontece?</w:t>
      </w:r>
    </w:p>
    <w:p>
      <w:pPr>
        <w:pStyle w:val="a2"/>
      </w:pPr>
      <w:r>
        <w:rPr>
          <w:b/>
          <w:bCs/>
        </w:rPr>
        <w:t xml:space="preserve">00:43:02 Vitor Pryzbeuka</w:t>
      </w:r>
      <w:r>
        <w:br/>
      </w:r>
      <w:r>
        <w:t xml:space="preserve">Você tem um as-is hoje? Como que tá hoje?</w:t>
      </w:r>
    </w:p>
    <w:p>
      <w:pPr>
        <w:pStyle w:val="a2"/>
      </w:pPr>
      <w:r>
        <w:rPr>
          <w:b/>
          <w:bCs/>
        </w:rPr>
        <w:t xml:space="preserve">00:43:07 Vitor Pryzbeuka</w:t>
      </w:r>
      <w:r>
        <w:br/>
      </w:r>
      <w:r>
        <w:t xml:space="preserve">Ou seja, no 2D, no 2D você já falou… Olha só,</w:t>
      </w:r>
    </w:p>
    <w:p>
      <w:pPr>
        <w:pStyle w:val="a2"/>
      </w:pPr>
      <w:r>
        <w:rPr>
          <w:b/>
          <w:bCs/>
        </w:rPr>
        <w:t xml:space="preserve">00:43:10 Marcus Rosa</w:t>
      </w:r>
      <w:r>
        <w:br/>
      </w:r>
      <w:r>
        <w:t xml:space="preserve">Vou dar um exemplo aqui, tá? Não tô nem falando em implantação. Não, vou dar um exemplo. Nessa sala aqui. Deixa eu só mandar uma mensagem e pedir…</w:t>
      </w:r>
    </w:p>
    <w:p>
      <w:pPr>
        <w:pStyle w:val="a2"/>
      </w:pPr>
      <w:r>
        <w:rPr>
          <w:b/>
          <w:bCs/>
        </w:rPr>
        <w:t xml:space="preserve">00:43:40 Marcus Rosa</w:t>
      </w:r>
      <w:r>
        <w:br/>
      </w:r>
      <w:r>
        <w:t xml:space="preserve">Hoje, aqui, aconteceu há 90 dias aqui dentro. Nove horas da noite, estamos passando quase o dia inteiro discutindo orçamento, Depois pega pra capar que a Josi me deu uma ideia, que ela ia fazer lá, Eu peguei e falei, Josi, ótima ideia. Peguei e fiz sete slides pra cada uma das empresas. Demanda, receita, CAPEX, dívida.</w:t>
      </w:r>
    </w:p>
    <w:p>
      <w:pPr>
        <w:pStyle w:val="a2"/>
      </w:pPr>
      <w:r>
        <w:rPr>
          <w:b/>
          <w:bCs/>
        </w:rPr>
        <w:t xml:space="preserve">00:44:02 Marcus Rosa</w:t>
      </w:r>
      <w:r>
        <w:br/>
      </w:r>
      <w:r>
        <w:t xml:space="preserve">E o diretor da unidade tinha que vir apresentar. Eu dei todo o suporte, falei, vamos lá, eu vou te ajudar. Teve um pré-alinhamento. Pré-alinhamento. Chegou aqui e começou a botar coisa. Aí o diretor de operações, o Falso, só pra gente fazer analogia, tá? Não foi o Falso. Tá. O Falso que eu ouvi aqui em Perígios. E o diretor de uma unidade. Rodrigo da Sorocabana, por exemplo.</w:t>
      </w:r>
    </w:p>
    <w:p>
      <w:pPr>
        <w:pStyle w:val="a2"/>
      </w:pPr>
      <w:r>
        <w:rPr>
          <w:b/>
          <w:bCs/>
        </w:rPr>
        <w:t xml:space="preserve">00:44:25 Thiago Mariano</w:t>
      </w:r>
      <w:r>
        <w:br/>
      </w:r>
      <w:r>
        <w:t xml:space="preserve">Tá? É porque é da operação também. Tá bom. É porque lá… É porque é o diretor da unidade que responde para o Mota. Isso, mas a implantação é muito mais forte do que, de certa forma, o gasto, o spend, o carros.</w:t>
      </w:r>
    </w:p>
    <w:p>
      <w:pPr>
        <w:pStyle w:val="a2"/>
      </w:pPr>
      <w:r>
        <w:rPr>
          <w:b/>
          <w:bCs/>
        </w:rPr>
        <w:t xml:space="preserve">00:44:36 Marcus Rosa</w:t>
      </w:r>
      <w:r>
        <w:br/>
      </w:r>
      <w:r>
        <w:t xml:space="preserve">Não, Calma, mas eu tinha lá o diretor de operações da plataforma, o diretor da unidade aqui e a diretora de implantação. Beleza. Beleza?</w:t>
      </w:r>
    </w:p>
    <w:p>
      <w:pPr>
        <w:pStyle w:val="a2"/>
      </w:pPr>
      <w:r>
        <w:rPr>
          <w:b/>
          <w:bCs/>
        </w:rPr>
        <w:t xml:space="preserve">00:44:48 Thiago Mariano</w:t>
      </w:r>
      <w:r>
        <w:br/>
      </w:r>
      <w:r>
        <w:t xml:space="preserve">Aí é Lod Fausto, Lod Fausto, não, vamos fazer um comparativo lá.</w:t>
      </w:r>
    </w:p>
    <w:p>
      <w:pPr>
        <w:pStyle w:val="a2"/>
      </w:pPr>
      <w:r>
        <w:rPr>
          <w:b/>
          <w:bCs/>
        </w:rPr>
        <w:t xml:space="preserve">00:44:55 Marcus Rosa</w:t>
      </w:r>
      <w:r>
        <w:br/>
      </w:r>
      <w:r>
        <w:t xml:space="preserve">É, Lod Fausto… E alguém, o da unidade, Aí escolhe um, Sei lá, se é o Fernando lá do Sul, Se é o Rodrigo aqui de São Paulo. Aí, tava ali no segmento. Aí colocamos. Aí daqui a pouco, O da unidade falou, não, isso aqui nós vamos fazer Isso aqui, isso aqui, isso aqui. Aí, Este cara responde pro falso. Sim. Hierarquicamente. E o cara fala, mas eu não concordo. O chefe dele. Isso.</w:t>
      </w:r>
    </w:p>
    <w:p>
      <w:pPr>
        <w:pStyle w:val="a2"/>
      </w:pPr>
      <w:r>
        <w:rPr>
          <w:b/>
          <w:bCs/>
        </w:rPr>
        <w:t xml:space="preserve">00:45:26 Marcus Rosa</w:t>
      </w:r>
      <w:r>
        <w:br/>
      </w:r>
      <w:r>
        <w:t xml:space="preserve">Aí começa o peca-paca-pá. Dentro da mesma diretoria, com todo mundo aqui dentro, sem alinhamento deles. Ou seja, tava no orçamento um negócio que eles não tinham, que eles não concordavam. Aí depois demos mais um passo pra falar, não, tem essas obras aqui que a gente vai tirar fora. Com razão, o diretor de administração falou, não, mas peraí, você tá no contrato de concessão, tem que ser feito. Não, mas não tem caixa. Eu falei, gente, parou. Quem não tem caixa é você, né?</w:t>
      </w:r>
    </w:p>
    <w:p>
      <w:pPr>
        <w:pStyle w:val="a2"/>
      </w:pPr>
      <w:r>
        <w:rPr>
          <w:b/>
          <w:bCs/>
        </w:rPr>
        <w:t xml:space="preserve">00:45:57 Marcus Rosa</w:t>
      </w:r>
      <w:r>
        <w:br/>
      </w:r>
      <w:r>
        <w:t xml:space="preserve">Não, eles falaram, eu nem falei, eu falei, a gente parou, nós não temos conhecimento uniforme entre nós aqui, isso aqui tá uma zona, gente.</w:t>
      </w:r>
    </w:p>
    <w:p>
      <w:pPr>
        <w:pStyle w:val="a2"/>
      </w:pPr>
      <w:r>
        <w:rPr>
          <w:b/>
          <w:bCs/>
        </w:rPr>
        <w:t xml:space="preserve">00:46:11 Thiago Mariano</w:t>
      </w:r>
      <w:r>
        <w:br/>
      </w:r>
      <w:r>
        <w:t xml:space="preserve">É, Mas aí reportam uma aderência boa.</w:t>
      </w:r>
    </w:p>
    <w:p>
      <w:pPr>
        <w:pStyle w:val="a2"/>
      </w:pPr>
      <w:r>
        <w:rPr>
          <w:b/>
          <w:bCs/>
        </w:rPr>
        <w:t xml:space="preserve">00:46:13 Marcus Rosa</w:t>
      </w:r>
      <w:r>
        <w:br/>
      </w:r>
      <w:r>
        <w:t xml:space="preserve">Então, é por isso que a gente tá mandando as pessoas agora pra ver se tem, então assim, quando a gente fala como é que essas coisas…</w:t>
      </w:r>
    </w:p>
    <w:p>
      <w:pPr>
        <w:pStyle w:val="a2"/>
      </w:pPr>
      <w:r>
        <w:rPr>
          <w:b/>
          <w:bCs/>
        </w:rPr>
        <w:t xml:space="preserve">00:46:18 Thiago Mariano</w:t>
      </w:r>
      <w:r>
        <w:br/>
      </w:r>
      <w:r>
        <w:t xml:space="preserve">Essa aderência hoje não é tão confiável assim, a nível… Não, então assim… Ela é, de certa forma… O adereço ao CAPEX hoje, você tem um valor que está lá investido, você vai…</w:t>
      </w:r>
    </w:p>
    <w:p>
      <w:pPr>
        <w:pStyle w:val="a2"/>
      </w:pPr>
      <w:r>
        <w:rPr>
          <w:b/>
          <w:bCs/>
        </w:rPr>
        <w:t xml:space="preserve">00:46:26 Vitor Pryzbeuka</w:t>
      </w:r>
      <w:r>
        <w:br/>
      </w:r>
      <w:r>
        <w:t xml:space="preserve">Não, mas é o que ele falou, vai trocando obra.</w:t>
      </w:r>
    </w:p>
    <w:p>
      <w:pPr>
        <w:pStyle w:val="a2"/>
      </w:pPr>
      <w:r>
        <w:rPr>
          <w:b/>
          <w:bCs/>
        </w:rPr>
        <w:t xml:space="preserve">00:46:28 Marcus Rosa</w:t>
      </w:r>
      <w:r>
        <w:br/>
      </w:r>
      <w:r>
        <w:t xml:space="preserve">Isso, e vai fazendo.</w:t>
      </w:r>
    </w:p>
    <w:p>
      <w:pPr>
        <w:pStyle w:val="a2"/>
      </w:pPr>
      <w:r>
        <w:rPr>
          <w:b/>
          <w:bCs/>
        </w:rPr>
        <w:t xml:space="preserve">00:46:30 Thiago Mariano</w:t>
      </w:r>
      <w:r>
        <w:br/>
      </w:r>
      <w:r>
        <w:t xml:space="preserve">E aí,</w:t>
      </w:r>
    </w:p>
    <w:p>
      <w:pPr>
        <w:pStyle w:val="a2"/>
      </w:pPr>
      <w:r>
        <w:rPr>
          <w:b/>
          <w:bCs/>
        </w:rPr>
        <w:t xml:space="preserve">00:46:31 Marcus Rosa</w:t>
      </w:r>
      <w:r>
        <w:br/>
      </w:r>
      <w:r>
        <w:t xml:space="preserve">Não, agora isso aqui capitalizou, é o ópio que se capitalizou. Então, assim, hoje é um azul. O que eu espero? Do meu lado, o que eu acho que eu posso facilitar é uma, É começar a trazer visão em curto, médio e longo prazo, Na discussão dos resultados do mês, E aí mostrar como é que eu vou pegar isso. Vou pegar primeiro ponto é o seguinte, galera, como é que a gente olha, vou falar assim, Todo mundo gosta do tal do PLR, ninguém controla o PLR, então vou começar a mostrar e falar.</w:t>
      </w:r>
    </w:p>
    <w:p>
      <w:pPr>
        <w:pStyle w:val="a2"/>
      </w:pPr>
      <w:r>
        <w:rPr>
          <w:b/>
          <w:bCs/>
        </w:rPr>
        <w:t xml:space="preserve">00:47:04 Marcus Rosa</w:t>
      </w:r>
      <w:r>
        <w:br/>
      </w:r>
      <w:r>
        <w:t xml:space="preserve">Assim, nós não vamos bater a meta, não vai ter dinheiro agora, por quê? Não, porque esse item aqui que é CAPEX, vamos atingir, aqui nós estamos perdendo Receita, não vai ter EBITDA, não, mas e aí? Falei, galera, nós vamos todo mundo aqui se alinhar.</w:t>
      </w:r>
    </w:p>
    <w:p>
      <w:pPr>
        <w:pStyle w:val="a2"/>
      </w:pPr>
      <w:r>
        <w:rPr>
          <w:b/>
          <w:bCs/>
        </w:rPr>
        <w:t xml:space="preserve">00:47:22 Thiago Mariano</w:t>
      </w:r>
      <w:r>
        <w:br/>
      </w:r>
      <w:r>
        <w:t xml:space="preserve">É uma mudança longa, a gente passou por isso dentro da nossa própria empresa. Gestão à vista, aí vieram os KPIs principais, aí depois vem a aula de finanças, aí vem Também até ficar intrínseco, falar, controlar. Isso? Missa? Todo domingo? KR, KPI, tudo, financeiro até ficar, ficar, cobrança, reporte diário, semanal, liderança, Até chegar no nível e falar assim, poxa, agora você fala de… Você fala de lobby, você fala de LOL, você fala de receita,</w:t>
      </w:r>
    </w:p>
    <w:p>
      <w:pPr>
        <w:pStyle w:val="a2"/>
      </w:pPr>
      <w:r>
        <w:rPr>
          <w:b/>
          <w:bCs/>
        </w:rPr>
        <w:t xml:space="preserve">00:47:54 Marcus Rosa</w:t>
      </w:r>
      <w:r>
        <w:br/>
      </w:r>
      <w:r>
        <w:t xml:space="preserve">Multa, você para de clipe,</w:t>
      </w:r>
    </w:p>
    <w:p>
      <w:pPr>
        <w:pStyle w:val="a2"/>
      </w:pPr>
      <w:r>
        <w:rPr>
          <w:b/>
          <w:bCs/>
        </w:rPr>
        <w:t xml:space="preserve">00:47:56 Thiago Mariano</w:t>
      </w:r>
      <w:r>
        <w:br/>
      </w:r>
      <w:r>
        <w:t xml:space="preserve">Caixa, edital, medição, prazo de pagamento, tá tudo entrelado, mas foi lá, beleza. Cara, dá pra fazer em dois. É, mas assim,</w:t>
      </w:r>
    </w:p>
    <w:p>
      <w:pPr>
        <w:pStyle w:val="a2"/>
      </w:pPr>
      <w:r>
        <w:rPr>
          <w:b/>
          <w:bCs/>
        </w:rPr>
        <w:t xml:space="preserve">00:48:10 Marcus Rosa</w:t>
      </w:r>
      <w:r>
        <w:br/>
      </w:r>
      <w:r>
        <w:t xml:space="preserve">Dado que é uma empresa muito grande, dado que tem isso…</w:t>
      </w:r>
    </w:p>
    <w:p>
      <w:pPr>
        <w:pStyle w:val="a2"/>
      </w:pPr>
      <w:r>
        <w:rPr>
          <w:b/>
          <w:bCs/>
        </w:rPr>
        <w:t xml:space="preserve">00:48:13 Thiago Mariano</w:t>
      </w:r>
      <w:r>
        <w:br/>
      </w:r>
      <w:r>
        <w:t xml:space="preserve">Busco dois, busco dois aqui. Ainda mais que você vai ter uma força agora com o núcleo. Não, isso vai acelerar. Então assim,</w:t>
      </w:r>
    </w:p>
    <w:p>
      <w:pPr>
        <w:pStyle w:val="a2"/>
      </w:pPr>
      <w:r>
        <w:rPr>
          <w:b/>
          <w:bCs/>
        </w:rPr>
        <w:t xml:space="preserve">00:48:20 Marcus Rosa</w:t>
      </w:r>
      <w:r>
        <w:br/>
      </w:r>
      <w:r>
        <w:t xml:space="preserve">Esse orçamento já foi um negócio de ter visão de longo prazo. Porque eles já falaram que o Cardinho não tinha. Aí, pô, já tô aqui as duras penas entregando um pouco, mostrando o resultado, pra eles começarem a ter conquista. A gente vai mudar isso. Então o orçamento de 26 pra 27, ele já é outro. E aí, em 27, que vai dar mais um ano e meio depois dele.</w:t>
      </w:r>
    </w:p>
    <w:p>
      <w:pPr>
        <w:pStyle w:val="a2"/>
      </w:pPr>
      <w:r>
        <w:rPr>
          <w:b/>
          <w:bCs/>
        </w:rPr>
        <w:t xml:space="preserve">00:48:45 Marcus Rosa</w:t>
      </w:r>
      <w:r>
        <w:br/>
      </w:r>
      <w:r>
        <w:t xml:space="preserve">Gente, preciso ir, mas espero que eu tenha ajudado. Pô, cara, tem noção. Pra mim foi até bom, porque às vezes eu vou testando os conceitos também. Obrigado, Marcio. Prazer. E com a gente você pode dar uma fala também. O que vocês precisarem, Em qualquer momento do projeto, pode mencionar. Você também.</w:t>
      </w:r>
    </w:p>
    <w:p>
      <w:pPr>
        <w:pStyle w:val="a2"/>
      </w:pPr>
      <w:r>
        <w:rPr>
          <w:b/>
          <w:bCs/>
        </w:rPr>
        <w:t xml:space="preserve">00:49:01 Vitor Pryzbeuka</w:t>
      </w:r>
      <w:r>
        <w:br/>
      </w:r>
      <w:r>
        <w:t xml:space="preserve">Vamos conversar.</w:t>
      </w:r>
    </w:p>
    <w:p>
      <w:pPr>
        <w:pStyle w:val="a2"/>
      </w:pPr>
      <w:r>
        <w:rPr>
          <w:b/>
          <w:bCs/>
        </w:rPr>
        <w:t xml:space="preserve">00:49:02 Marcus Rosa</w:t>
      </w:r>
      <w:r>
        <w:br/>
      </w:r>
      <w:r>
        <w:t xml:space="preserve">Eu Falo bastante com o Valdo, bastante com o Flávio, Também e tal. Concordamos em várias coisas, Concordamos em algumas e tal, mas assim, Eu acho que aqui é onde tem geração de valor. Porque é isso. 100 milhões não é nada quando a gente faz 10 bi. Ou 8 bi por ano, mas pô, 100 milhões gera um valor gigantesco na companhia.</w:t>
      </w:r>
    </w:p>
    <w:p>
      <w:pPr>
        <w:pStyle w:val="a2"/>
      </w:pPr>
      <w:r>
        <w:rPr>
          <w:b/>
          <w:bCs/>
        </w:rPr>
        <w:t xml:space="preserve">00:49:23 Thiago Mariano</w:t>
      </w:r>
      <w:r>
        <w:br/>
      </w:r>
      <w:r>
        <w:t xml:space="preserve">Sim. Você tem um mega projeto agora aí, bicho. Então, você tem que ter caixa agora pra aguentar ele. É isso. E fundo. Mas o bom é que você tá captando.</w:t>
      </w:r>
    </w:p>
    <w:p>
      <w:pPr>
        <w:pStyle w:val="a2"/>
      </w:pPr>
      <w:r>
        <w:rPr>
          <w:b/>
          <w:bCs/>
        </w:rPr>
        <w:t xml:space="preserve">00:49:31 Marcus Rosa</w:t>
      </w:r>
      <w:r>
        <w:br/>
      </w:r>
      <w:r>
        <w:t xml:space="preserve">Não, A gente tá captando e tal. A sua captação é… Isso é bom. Mas assim, na síntese, é um problema que, assim, eu tenho que brigar com o tarifa. Porque é um projeto que gera pouca margem de bítica. Então, assim, não tem capacidade de financiamento. Aí ontem eu tava no governo e falei, ó, vou te pedir tarifa. Quanto? Eu falei…</w:t>
      </w:r>
    </w:p>
    <w:p>
      <w:pPr>
        <w:pStyle w:val="a2"/>
      </w:pPr>
      <w:r>
        <w:rPr>
          <w:b/>
          <w:bCs/>
        </w:rPr>
        <w:t xml:space="preserve">00:49:48 Thiago Mariano</w:t>
      </w:r>
      <w:r>
        <w:br/>
      </w:r>
      <w:r>
        <w:t xml:space="preserve">Só Que você não depender de petróleo tanto.</w:t>
      </w:r>
    </w:p>
    <w:p>
      <w:pPr>
        <w:pStyle w:val="a2"/>
      </w:pPr>
      <w:r>
        <w:rPr>
          <w:b/>
          <w:bCs/>
        </w:rPr>
        <w:t xml:space="preserve">00:49:50 Marcus Rosa</w:t>
      </w:r>
      <w:r>
        <w:br/>
      </w:r>
      <w:r>
        <w:t xml:space="preserve">Não. É isso. Já tá melhor. Gente, fiquem à vontade aí. Muito bom. Valeu, óbvio.</w:t>
      </w:r>
    </w:p>
    <w:p>
      <w:pPr>
        <w:pStyle w:val="a2"/>
      </w:pPr>
      <w:r>
        <w:rPr>
          <w:b/>
          <w:bCs/>
        </w:rPr>
        <w:t xml:space="preserve">00:49:57 Marcus Rosa</w:t>
      </w:r>
      <w:r>
        <w:br/>
      </w:r>
      <w:r>
        <w:t xml:space="preserve">Ah, é. E com chuva. Essa é que é a loucura. Cara, às vezes avalia. Sei que é meio curto. Você tem a linha do metrô aqui. Às vezes eu avalia.</w:t>
      </w:r>
    </w:p>
    <w:p>
      <w:pPr>
        <w:pStyle w:val="a2"/>
      </w:pPr>
      <w:r>
        <w:rPr>
          <w:b/>
          <w:bCs/>
        </w:rPr>
        <w:t xml:space="preserve">00:50:09 Marcus Rosa</w:t>
      </w:r>
      <w:r>
        <w:br/>
      </w:r>
      <w:r>
        <w:t xml:space="preserve">Fala pra mim. Cara, às vezes você bate.</w:t>
      </w:r>
    </w:p>
    <w:p>
      <w:pPr>
        <w:pStyle w:val="a2"/>
      </w:pPr>
      <w:r>
        <w:rPr>
          <w:b/>
          <w:bCs/>
        </w:rPr>
        <w:t xml:space="preserve">00:50:13 Marcus Rosa</w:t>
      </w:r>
      <w:r>
        <w:br/>
      </w:r>
      <w:r>
        <w:t xml:space="preserve">Fala pra mim.</w:t>
      </w:r>
    </w:p>
    <w:p>
      <w:pPr>
        <w:pStyle w:val="a2"/>
      </w:pPr>
      <w:r>
        <w:rPr>
          <w:b/>
          <w:bCs/>
        </w:rPr>
        <w:t xml:space="preserve">00:50:18 Thiago Mariano</w:t>
      </w:r>
      <w:r>
        <w:br/>
      </w:r>
      <w:r>
        <w:t xml:space="preserve">É Que aqui a única coisa.</w:t>
      </w:r>
    </w:p>
    <w:p>
      <w:pPr>
        <w:pStyle w:val="a2"/>
      </w:pPr>
      <w:r>
        <w:rPr>
          <w:b/>
          <w:bCs/>
        </w:rPr>
        <w:t xml:space="preserve">00:50:19 Thiago Mariano</w:t>
      </w:r>
      <w:r>
        <w:br/>
      </w:r>
      <w:r>
        <w:t xml:space="preserve">Que eu sei é que o público…</w:t>
      </w:r>
    </w:p>
    <w:p>
      <w:pPr>
        <w:pStyle w:val="a2"/>
      </w:pPr>
      <w:r>
        <w:rPr>
          <w:b/>
          <w:bCs/>
        </w:rPr>
        <w:t xml:space="preserve">00:50:58 Marcus Rosa</w:t>
      </w:r>
      <w:r>
        <w:br/>
      </w:r>
      <w:r>
        <w:t xml:space="preserve">Mas essa roxa tá. Mas acabou que você vai e pega o outro e chega em Moema. Entendi. Deixa eu ver quanto tá dando aqui.</w:t>
      </w:r>
    </w:p>
    <w:p>
      <w:pPr>
        <w:pStyle w:val="a2"/>
      </w:pPr>
      <w:r>
        <w:rPr>
          <w:b/>
          <w:bCs/>
        </w:rPr>
        <w:t xml:space="preserve">00:51:06 Marcus Rosa</w:t>
      </w:r>
      <w:r>
        <w:br/>
      </w:r>
      <w:r>
        <w:t xml:space="preserve">Beleza, gente. Foi massa.</w:t>
      </w:r>
    </w:p>
    <w:p>
      <w:pPr>
        <w:pStyle w:val="a2"/>
      </w:pPr>
      <w:r>
        <w:rPr>
          <w:b/>
          <w:bCs/>
        </w:rPr>
        <w:t xml:space="preserve">00:51:12 Vitor Pryzbeuka</w:t>
      </w:r>
      <w:r>
        <w:br/>
      </w:r>
      <w:r>
        <w:t xml:space="preserve">Só vamos, não.</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E4D7B6618ECC43B662CB49B00B87B6" ma:contentTypeVersion="11" ma:contentTypeDescription="Create a new document." ma:contentTypeScope="" ma:versionID="746d0c5777d83ec71f8f9d1f536a969d">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58378e9e64986508302790157a51f27"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4BF8441-9DD3-4714-A006-EF5D6B2913D0}"/>
</file>

<file path=customXml/itemProps2.xml><?xml version="1.0" encoding="utf-8"?>
<ds:datastoreItem xmlns:ds="http://schemas.openxmlformats.org/officeDocument/2006/customXml" ds:itemID="{2D260A26-B200-4E84-A88A-A0658F225CFC}"/>
</file>

<file path=customXml/itemProps3.xml><?xml version="1.0" encoding="utf-8"?>
<ds:datastoreItem xmlns:ds="http://schemas.openxmlformats.org/officeDocument/2006/customXml" ds:itemID="{97F54753-4FC7-4906-99B4-02F8C243C3B7}"/>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2026-03-17T00:20:11Z</dcterms:created>
  <dcterms:modified xsi:type="dcterms:W3CDTF">2026-03-17T00:20:11Z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