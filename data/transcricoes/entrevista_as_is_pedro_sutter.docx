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edro-sutter"/>
    <w:p>
      <w:pPr>
        <w:pStyle w:val="1"/>
      </w:pPr>
      <w:r>
        <w:t xml:space="preserve">Pedro Sutter</w:t>
      </w:r>
    </w:p>
    <w:bookmarkStart w:id="20" w:name="Xcfffbbe5a8c552fcecdbfd879b5eb95c7fba083"/>
    <w:p>
      <w:pPr>
        <w:pStyle w:val="6"/>
      </w:pPr>
      <w:r>
        <w:t xml:space="preserve">2026-03-26 14:07:30</w:t>
      </w:r>
    </w:p>
    <w:p>
      <w:pPr>
        <w:pStyle w:val="FirstParagraph"/>
      </w:pPr>
      <w:r>
        <w:rPr>
          <w:b/>
          <w:bCs/>
        </w:rPr>
        <w:t xml:space="preserve">00:00:00 Thiago Mariano</w:t>
      </w:r>
      <w:r>
        <w:br/>
      </w:r>
      <w:r>
        <w:t xml:space="preserve">O movimento de reestruturação do núcleo, isso tem um contexto aí que envolve até o movimento do Valdo, e essa grande reestruturação envolve não só a estrutura, a governança, o processo. Os requisitos para o sistema e tudo, e também a gente tem a outra parte que é o sistema.</w:t>
      </w:r>
    </w:p>
    <w:p>
      <w:pPr>
        <w:pStyle w:val="a2"/>
      </w:pPr>
      <w:r>
        <w:rPr>
          <w:b/>
          <w:bCs/>
        </w:rPr>
        <w:t xml:space="preserve">00:00:30 Thiago Mariano</w:t>
      </w:r>
      <w:r>
        <w:br/>
      </w:r>
      <w:r>
        <w:t xml:space="preserve">De varinha aí, a grande ferramenta que eu acho que pode ser uma grande pauta nossa aqui, Contigo, que eu acho que, vou passar a palavra para você se apresentar para a gente, acho, Que a gente até pulou essa parte aqui, mas eu queria que você se apresentasse primeiro Até para a gente fazer o contexto, mas antes de tudo, nós fizemos um kick-off no final, De janeiro, começamos em fevereiro, terminamos de mobilizar o time. Praticamente nas últimas semanas. Iniciamos um assessment basicamente.</w:t>
      </w:r>
    </w:p>
    <w:p>
      <w:pPr>
        <w:pStyle w:val="a2"/>
      </w:pPr>
      <w:r>
        <w:rPr>
          <w:b/>
          <w:bCs/>
        </w:rPr>
        <w:t xml:space="preserve">00:01:01 Thiago Mariano</w:t>
      </w:r>
      <w:r>
        <w:br/>
      </w:r>
      <w:r>
        <w:t xml:space="preserve">Muito forte em trilhos, porque rodovias a gente já tem um outro escopo lá com o LOD, Que tem também um cunho muito forte de gestão, de governança, de Linguagem única de dados, de ferramentas e sistemas das interfaces que a gente tem E gestão da mudança. Bom, com isso…</w:t>
      </w:r>
    </w:p>
    <w:p>
      <w:pPr>
        <w:pStyle w:val="a2"/>
      </w:pPr>
      <w:r>
        <w:rPr>
          <w:b/>
          <w:bCs/>
        </w:rPr>
        <w:t xml:space="preserve">00:01:20 Pedro Sutter</w:t>
      </w:r>
      <w:r>
        <w:br/>
      </w:r>
      <w:r>
        <w:t xml:space="preserve">Mas Você estava lá já?</w:t>
      </w:r>
    </w:p>
    <w:p>
      <w:pPr>
        <w:pStyle w:val="a2"/>
      </w:pPr>
      <w:r>
        <w:rPr>
          <w:b/>
          <w:bCs/>
        </w:rPr>
        <w:t xml:space="preserve">00:01:23 Thiago Mariano</w:t>
      </w:r>
      <w:r>
        <w:br/>
      </w:r>
      <w:r>
        <w:t xml:space="preserve">Estamos. Nós começamos lá no ano passado. Isso. Tá com o Lodge. E aí aqui… Eu lembro. Isso. E aí aqui a gente…</w:t>
      </w:r>
    </w:p>
    <w:p>
      <w:pPr>
        <w:pStyle w:val="a2"/>
      </w:pPr>
      <w:r>
        <w:rPr>
          <w:b/>
          <w:bCs/>
        </w:rPr>
        <w:t xml:space="preserve">00:01:30 Pedro Sutter</w:t>
      </w:r>
      <w:r>
        <w:br/>
      </w:r>
      <w:r>
        <w:t xml:space="preserve">Naquele Momento eu acho que eu conversei com algum de vocês, não sei.</w:t>
      </w:r>
    </w:p>
    <w:p>
      <w:pPr>
        <w:pStyle w:val="a2"/>
      </w:pPr>
      <w:r>
        <w:rPr>
          <w:b/>
          <w:bCs/>
        </w:rPr>
        <w:t xml:space="preserve">00:01:32 Thiago Mariano</w:t>
      </w:r>
      <w:r>
        <w:br/>
      </w:r>
      <w:r>
        <w:t xml:space="preserve">Você Teve um? É.</w:t>
      </w:r>
    </w:p>
    <w:p>
      <w:pPr>
        <w:pStyle w:val="a2"/>
      </w:pPr>
      <w:r>
        <w:rPr>
          <w:b/>
          <w:bCs/>
        </w:rPr>
        <w:t xml:space="preserve">00:01:35 Thiago Mariano</w:t>
      </w:r>
      <w:r>
        <w:br/>
      </w:r>
      <w:r>
        <w:t xml:space="preserve">Da área, assim, eu não sei, o Kleber tava lá apoiando a gente. Kleber Chinelato? Isso. Ele apoiou bastante a gente ali.</w:t>
      </w:r>
    </w:p>
    <w:p>
      <w:pPr>
        <w:pStyle w:val="a2"/>
      </w:pPr>
      <w:r>
        <w:rPr>
          <w:b/>
          <w:bCs/>
        </w:rPr>
        <w:t xml:space="preserve">00:01:44 Thiago Mariano</w:t>
      </w:r>
      <w:r>
        <w:br/>
      </w:r>
      <w:r>
        <w:t xml:space="preserve">E também a gente teve um aqui do lado de cá, não sei se é a Cristiane. Cris. A Cris. Cris Gomes. Acho que foi isso. Isso. E aí, bom, enfim, a gente começou, nessa estruturação a gente tem esses grupos de Trabalho que nós vamos trabalhar para realmente repensar a estrutura e dar aquilo que é o, Objetivo que foi desenhado nesse momento aqui em relação a deixar esse núcleo como um.</w:t>
      </w:r>
    </w:p>
    <w:p>
      <w:pPr>
        <w:pStyle w:val="a2"/>
      </w:pPr>
      <w:r>
        <w:rPr>
          <w:b/>
          <w:bCs/>
        </w:rPr>
        <w:t xml:space="preserve">00:02:16 Thiago Mariano</w:t>
      </w:r>
      <w:r>
        <w:br/>
      </w:r>
      <w:r>
        <w:t xml:space="preserve">Grande central de inteligência, um escritório de projetos. E realmente fazer uma gestão dos investimentos do CAPEX, das plataformas. Então, acho que da Verum é isso. Eu sou o responsável pela área de infraestrutura na Verum. Nós temos aqui o Vitor, que é o líder desse projeto. A Bela, líder de uma área, principalmente da área de governança desse projeto.</w:t>
      </w:r>
    </w:p>
    <w:p>
      <w:pPr>
        <w:pStyle w:val="a2"/>
      </w:pPr>
      <w:r>
        <w:rPr>
          <w:b/>
          <w:bCs/>
        </w:rPr>
        <w:t xml:space="preserve">00:02:48 Thiago Mariano</w:t>
      </w:r>
      <w:r>
        <w:br/>
      </w:r>
      <w:r>
        <w:t xml:space="preserve">Estamos já praticamente finalizando as últimas entrevistas, faltam só alguns VPs, a gente deixou os VPs praticamente por último. E aí eu queria só que você se apresentasse para a gente.</w:t>
      </w:r>
    </w:p>
    <w:p>
      <w:pPr>
        <w:pStyle w:val="a2"/>
      </w:pPr>
      <w:r>
        <w:rPr>
          <w:b/>
          <w:bCs/>
        </w:rPr>
        <w:t xml:space="preserve">00:03:00 Pedro Sutter</w:t>
      </w:r>
      <w:r>
        <w:br/>
      </w:r>
      <w:r>
        <w:t xml:space="preserve">É o Tiago, Bela e… Vitor. Maravilha. Todos de Minas?</w:t>
      </w:r>
    </w:p>
    <w:p>
      <w:pPr>
        <w:pStyle w:val="a2"/>
      </w:pPr>
      <w:r>
        <w:rPr>
          <w:b/>
          <w:bCs/>
        </w:rPr>
        <w:t xml:space="preserve">00:03:05 Thiago Mariano</w:t>
      </w:r>
      <w:r>
        <w:br/>
      </w:r>
      <w:r>
        <w:t xml:space="preserve">Só eu.</w:t>
      </w:r>
    </w:p>
    <w:p>
      <w:pPr>
        <w:pStyle w:val="a2"/>
      </w:pPr>
      <w:r>
        <w:rPr>
          <w:b/>
          <w:bCs/>
        </w:rPr>
        <w:t xml:space="preserve">00:03:06 Pedro Sutter</w:t>
      </w:r>
      <w:r>
        <w:br/>
      </w:r>
      <w:r>
        <w:t xml:space="preserve">Cada um de um lugar. Você dá para ver. Você viu. É, você dá para escutar. Que eu gosto muito, eu gosto muito desse sotaque. Você viu. O melhor sotaque de Minas é o de Minas.</w:t>
      </w:r>
    </w:p>
    <w:p>
      <w:pPr>
        <w:pStyle w:val="a2"/>
      </w:pPr>
      <w:r>
        <w:rPr>
          <w:b/>
          <w:bCs/>
        </w:rPr>
        <w:t xml:space="preserve">00:03:14 Thiago Mariano</w:t>
      </w:r>
      <w:r>
        <w:br/>
      </w:r>
      <w:r>
        <w:t xml:space="preserve">Minas, Ainda falou Minas aí. E ali, aqui é Santista, aqui é Curitiba.</w:t>
      </w:r>
    </w:p>
    <w:p>
      <w:pPr>
        <w:pStyle w:val="a2"/>
      </w:pPr>
      <w:r>
        <w:rPr>
          <w:b/>
          <w:bCs/>
        </w:rPr>
        <w:t xml:space="preserve">00:03:22 Pedro Sutter</w:t>
      </w:r>
      <w:r>
        <w:br/>
      </w:r>
      <w:r>
        <w:t xml:space="preserve">Um Porcorri aqui do Brasil, maravilha, viu? Eu entrei na companhia em 18 com aquele mandato, me reportando ao conselho da companhia, O mandato de organizar a governança, o GRC, a Governança de Riscos e Compliance, Um papel que eu tinha exercido antes na Petrobras. Eu fiz isso naquela época com o gestor do Pedro Parente, em 2016. Então, naquele momento aqui nós tínhamos um evento de Lava Jato, E o processo todo foi reorganizar o ambiente de controle da companhia.</w:t>
      </w:r>
    </w:p>
    <w:p>
      <w:pPr>
        <w:pStyle w:val="a2"/>
      </w:pPr>
      <w:r>
        <w:rPr>
          <w:b/>
          <w:bCs/>
        </w:rPr>
        <w:t xml:space="preserve">00:03:57 Pedro Sutter</w:t>
      </w:r>
      <w:r>
        <w:br/>
      </w:r>
      <w:r>
        <w:t xml:space="preserve">Para mitigar esse risco, mitigar que isso pudesse vir a acontecer novamente no futuro. Então, é a gente, junto aqui…</w:t>
      </w:r>
    </w:p>
    <w:p>
      <w:pPr>
        <w:pStyle w:val="a2"/>
      </w:pPr>
      <w:r>
        <w:rPr>
          <w:b/>
          <w:bCs/>
        </w:rPr>
        <w:t xml:space="preserve">00:04:11 Pedro Sutter</w:t>
      </w:r>
      <w:r>
        <w:br/>
      </w:r>
      <w:r>
        <w:t xml:space="preserve">Com uma grande respiração da companhia, vocês acompanharam na época a CCR, e ao longo de 3, 4 anos, Construímos essa governança, construímos uma área de controles internos, uma área de doutoria interna forte, Um sistema de integridade muito robusto, mas focando especialmente no processo decisório, Na governança mesmo da companhia, a companhia como… Vocês conhecem essas construtoras talvez melhor do que eu, né?</w:t>
      </w:r>
    </w:p>
    <w:p>
      <w:pPr>
        <w:pStyle w:val="a2"/>
      </w:pPr>
      <w:r>
        <w:rPr>
          <w:b/>
          <w:bCs/>
        </w:rPr>
        <w:t xml:space="preserve">00:04:42 Pedro Sutter</w:t>
      </w:r>
      <w:r>
        <w:br/>
      </w:r>
      <w:r>
        <w:t xml:space="preserve">Como uma companhia com DNA de construtora, né? Na origem da companhia era Odebrecht, Camargo, Andrade e a Cerveni, né? Na realidade era o Soares Penido, mas tinha essa construtora também. Era sempre uma gestão extremamente descentralizada. Parecida com toy mesmo, parecida com essas… Você tem o seu P&amp;L e você toca o seu negócio, desde a área de gestão de pessoas,</w:t>
      </w:r>
    </w:p>
    <w:p>
      <w:pPr>
        <w:pStyle w:val="a2"/>
      </w:pPr>
      <w:r>
        <w:rPr>
          <w:b/>
          <w:bCs/>
        </w:rPr>
        <w:t xml:space="preserve">00:05:12 Pedro Sutter</w:t>
      </w:r>
      <w:r>
        <w:br/>
      </w:r>
      <w:r>
        <w:t xml:space="preserve">Área de procurement, enfim, era um SPI que você taqueou, você lidou.</w:t>
      </w:r>
    </w:p>
    <w:p>
      <w:pPr>
        <w:pStyle w:val="a2"/>
      </w:pPr>
      <w:r>
        <w:rPr>
          <w:b/>
          <w:bCs/>
        </w:rPr>
        <w:t xml:space="preserve">00:05:21 Thiago Mariano</w:t>
      </w:r>
      <w:r>
        <w:br/>
      </w:r>
      <w:r>
        <w:t xml:space="preserve">O Saneamento trabalha muito assim.</w:t>
      </w:r>
    </w:p>
    <w:p>
      <w:pPr>
        <w:pStyle w:val="a2"/>
      </w:pPr>
      <w:r>
        <w:rPr>
          <w:b/>
          <w:bCs/>
        </w:rPr>
        <w:t xml:space="preserve">00:05:22 Pedro Sutter</w:t>
      </w:r>
      <w:r>
        <w:br/>
      </w:r>
      <w:r>
        <w:t xml:space="preserve">É, O saneamento é muito parecido.</w:t>
      </w:r>
    </w:p>
    <w:p>
      <w:pPr>
        <w:pStyle w:val="a2"/>
      </w:pPr>
      <w:r>
        <w:rPr>
          <w:b/>
          <w:bCs/>
        </w:rPr>
        <w:t xml:space="preserve">00:05:25 Pedro Sutter</w:t>
      </w:r>
      <w:r>
        <w:br/>
      </w:r>
      <w:r>
        <w:t xml:space="preserve">Influência muito da Udebrecht também, da BRK, da Construtora. Todas são construtoras. Muito assim.</w:t>
      </w:r>
    </w:p>
    <w:p>
      <w:pPr>
        <w:pStyle w:val="a2"/>
      </w:pPr>
      <w:r>
        <w:rPr>
          <w:b/>
          <w:bCs/>
        </w:rPr>
        <w:t xml:space="preserve">00:05:33 Pedro Sutter</w:t>
      </w:r>
      <w:r>
        <w:br/>
      </w:r>
      <w:r>
        <w:t xml:space="preserve">Não existe fórmula, em governança não existe uma coisa melhor do que a outra. Você tem empresa de dono, você tem uma corporation nos Estados Unidos, enfim, você tem… O que existe é o melhor modelo para fazer a gestão do risco em relação ao apetite que o acionista tem, Que o acionista tem aquele risco. Então aqui o apetite para não seguir regras… Estabelecidas e aquilo que foi estabelecido num contrato de concessão e as leis e regulamentos,</w:t>
      </w:r>
    </w:p>
    <w:p>
      <w:pPr>
        <w:pStyle w:val="a2"/>
      </w:pPr>
      <w:r>
        <w:rPr>
          <w:b/>
          <w:bCs/>
        </w:rPr>
        <w:t xml:space="preserve">00:06:08 Pedro Sutter</w:t>
      </w:r>
      <w:r>
        <w:br/>
      </w:r>
      <w:r>
        <w:t xml:space="preserve">Nós somos aversos a esse risco, é um risco que não iremos correr. Então criamos todo um sistema, um modelo de gestão para mitigar esse risco e naturalmente, Isso passou por uma centralização. Naquele momento as companhias funcionavam, tinha um diretor de uma unidade, ele ia para Trilhos e levava, era o cacique que levava toda a sua tribo de um lugar para o outro. Então, nós fomos, com o tempo, primeiro começamos aqui no Conselho,</w:t>
      </w:r>
    </w:p>
    <w:p>
      <w:pPr>
        <w:pStyle w:val="a2"/>
      </w:pPr>
      <w:r>
        <w:rPr>
          <w:b/>
          <w:bCs/>
        </w:rPr>
        <w:t xml:space="preserve">00:06:38 Pedro Sutter</w:t>
      </w:r>
      <w:r>
        <w:br/>
      </w:r>
      <w:r>
        <w:t xml:space="preserve">Redefinindo quais eram os temas de alçada de Conselho, Criamos uma diretoria executiva, que hoje é esse grupo aqui que são os vice-presidentes, A vice-presidente e os vice-presidentes, com o Miguel, o CEO da companhia, E depois fomos estabelecendo governança nas plataformas. Começamos pela plataforma de rodovias, trilhos, aeroportos. E depois, em seguida, para as unidades.</w:t>
      </w:r>
    </w:p>
    <w:p>
      <w:pPr>
        <w:pStyle w:val="a2"/>
      </w:pPr>
      <w:r>
        <w:rPr>
          <w:b/>
          <w:bCs/>
        </w:rPr>
        <w:t xml:space="preserve">00:07:07 Pedro Sutter</w:t>
      </w:r>
      <w:r>
        <w:br/>
      </w:r>
      <w:r>
        <w:t xml:space="preserve">E passando, naturalmente, naquele momento, pela Ingetec, pela Ingelog, E pela… qual o nome da companhia lá que tinha de tecnologia? Não, não é de tecnologia.</w:t>
      </w:r>
    </w:p>
    <w:p>
      <w:pPr>
        <w:pStyle w:val="a2"/>
      </w:pPr>
      <w:r>
        <w:rPr>
          <w:b/>
          <w:bCs/>
        </w:rPr>
        <w:t xml:space="preserve">00:07:27 Pedro Sutter</w:t>
      </w:r>
      <w:r>
        <w:br/>
      </w:r>
      <w:r>
        <w:t xml:space="preserve">Pela companhia de tecnologia que a CCR tinha.</w:t>
      </w:r>
    </w:p>
    <w:p>
      <w:pPr>
        <w:pStyle w:val="a2"/>
      </w:pPr>
      <w:r>
        <w:rPr>
          <w:b/>
          <w:bCs/>
        </w:rPr>
        <w:t xml:space="preserve">00:07:31 Thiago Mariano</w:t>
      </w:r>
      <w:r>
        <w:br/>
      </w:r>
      <w:r>
        <w:t xml:space="preserve">Vocês Usaram algum benchmark para essa governança? Nesse momento,</w:t>
      </w:r>
    </w:p>
    <w:p>
      <w:pPr>
        <w:pStyle w:val="a2"/>
      </w:pPr>
      <w:r>
        <w:rPr>
          <w:b/>
          <w:bCs/>
        </w:rPr>
        <w:t xml:space="preserve">00:07:35 Pedro Sutter</w:t>
      </w:r>
      <w:r>
        <w:br/>
      </w:r>
      <w:r>
        <w:t xml:space="preserve">Sim, a BEM nos ajudou bastante. A BEM trouxe… Eu tinha feito um trabalho com a Deloitte na Petrobras, Na hora que a gente estruturou a governança das 147 empresas. Você trouxe um pouco disso? Trouxe um pouco disso. Aqui nós estruturamos a governança para ser uma gestora de portfólio, Mas com… Um controle, somos arquitetos, somos arquitetos estratégicos e com algumas funções centralizadas. Financeiro já era centralizado, a robustez centralizada já era assim.</w:t>
      </w:r>
    </w:p>
    <w:p>
      <w:pPr>
        <w:pStyle w:val="a2"/>
      </w:pPr>
      <w:r>
        <w:rPr>
          <w:b/>
          <w:bCs/>
        </w:rPr>
        <w:t xml:space="preserve">00:08:07 Thiago Mariano</w:t>
      </w:r>
      <w:r>
        <w:br/>
      </w:r>
      <w:r>
        <w:t xml:space="preserve">É Que eu digo isso por conta da robustez do histórico que tem nos últimos 4 anos, Que está casando com o seu ponto, a robustez de compliance que veio junto também. E que a gente sentiu isso quando a gente fez as abordagens na rodovia e a gente fez uma Comparação inclusive e a gente assustou, na verdade nós assustamos aqui com o nível. Porque estava comparando já com o que a gente vive, o universo na Vale e na Petrobras. Nós não esperávamos aqui na rodovia, eu principalmente, na infraestrutura aqui no Brasil,</w:t>
      </w:r>
    </w:p>
    <w:p>
      <w:pPr>
        <w:pStyle w:val="a2"/>
      </w:pPr>
      <w:r>
        <w:rPr>
          <w:b/>
          <w:bCs/>
        </w:rPr>
        <w:t xml:space="preserve">00:08:39 Thiago Mariano</w:t>
      </w:r>
      <w:r>
        <w:br/>
      </w:r>
      <w:r>
        <w:t xml:space="preserve">Em ferrovia, em saneamento, eu não me deparei, não tinha me deparado com a robustez que eu encontrei aqui.</w:t>
      </w:r>
    </w:p>
    <w:p>
      <w:pPr>
        <w:pStyle w:val="a2"/>
      </w:pPr>
      <w:r>
        <w:rPr>
          <w:b/>
          <w:bCs/>
        </w:rPr>
        <w:t xml:space="preserve">00:08:47 Pedro Sutter</w:t>
      </w:r>
      <w:r>
        <w:br/>
      </w:r>
      <w:r>
        <w:t xml:space="preserve">Bom saber. Acho que é um elogio.</w:t>
      </w:r>
    </w:p>
    <w:p>
      <w:pPr>
        <w:pStyle w:val="a2"/>
      </w:pPr>
      <w:r>
        <w:rPr>
          <w:b/>
          <w:bCs/>
        </w:rPr>
        <w:t xml:space="preserve">00:08:50 Thiago Mariano</w:t>
      </w:r>
      <w:r>
        <w:br/>
      </w:r>
      <w:r>
        <w:t xml:space="preserve">Sim, É um elogio. Claro que… Teve aqui um impacto em alguns processos que a gente está aí, impactos de velocidade.</w:t>
      </w:r>
    </w:p>
    <w:p>
      <w:pPr>
        <w:pStyle w:val="a2"/>
      </w:pPr>
      <w:r>
        <w:rPr>
          <w:b/>
          <w:bCs/>
        </w:rPr>
        <w:t xml:space="preserve">00:08:58 Pedro Sutter</w:t>
      </w:r>
      <w:r>
        <w:br/>
      </w:r>
      <w:r>
        <w:t xml:space="preserve">Exato, A gente, naquelas coisas, na conversa do pêndulo, que eu não gosto muito, mas enfim, É o que eu estava falando, é tudo uma questão, a governança é que nem cortar a unha, você, Tem que olhar isso como um processo decisório, ele é vivo, o processo decisório nada mais É quem exerce o poder em uma companhia, a forma como o poder é exercido, então ele, Precisa ser muito vivo.</w:t>
      </w:r>
    </w:p>
    <w:p>
      <w:pPr>
        <w:pStyle w:val="a2"/>
      </w:pPr>
      <w:r>
        <w:rPr>
          <w:b/>
          <w:bCs/>
        </w:rPr>
        <w:t xml:space="preserve">00:09:21 Pedro Sutter</w:t>
      </w:r>
      <w:r>
        <w:br/>
      </w:r>
      <w:r>
        <w:t xml:space="preserve">Hoje nós já temos uma companhia muito mais, como você pode, como você vem observando, muito mais culturalmente preparada para lidar com, os riscos estão muito bem incorporados, disseminados, compreendidos por toda a corporação e esse é o trabalho forte que aconteceu aqui na área de gestão de riscos. Então essa cultura já está permeando, então de fato você pode… Flexibilizar muito o processo decisório e ele precisa ir para e passo, mas é verdade,</w:t>
      </w:r>
    </w:p>
    <w:p>
      <w:pPr>
        <w:pStyle w:val="a2"/>
      </w:pPr>
      <w:r>
        <w:rPr>
          <w:b/>
          <w:bCs/>
        </w:rPr>
        <w:t xml:space="preserve">00:09:55 Pedro Sutter</w:t>
      </w:r>
      <w:r>
        <w:br/>
      </w:r>
      <w:r>
        <w:t xml:space="preserve">O que foi feito foi o modelo de gestão de portfólio, gestão de investimento, naquele, Momento em três plataformas, aeroportos, trilhas e rodovias, algumas funções aqui Na holding, financeiro já era assim como eu falei, antes de eu chegar o financeiro já Estava aqui. Mas criamos uma área central da governança, de gestão de riscos, a própria compliance,</w:t>
      </w:r>
    </w:p>
    <w:p>
      <w:pPr>
        <w:pStyle w:val="a2"/>
      </w:pPr>
      <w:r>
        <w:rPr>
          <w:b/>
          <w:bCs/>
        </w:rPr>
        <w:t xml:space="preserve">00:10:33 Pedro Sutter</w:t>
      </w:r>
      <w:r>
        <w:br/>
      </w:r>
      <w:r>
        <w:t xml:space="preserve">O jurídico foi muito mais centralizado, trouxemos muito mais poder para o diretor jurídico que, Centralizou muito mais.</w:t>
      </w:r>
    </w:p>
    <w:p>
      <w:pPr>
        <w:pStyle w:val="a2"/>
      </w:pPr>
      <w:r>
        <w:rPr>
          <w:b/>
          <w:bCs/>
        </w:rPr>
        <w:t xml:space="preserve">00:10:46 Pedro Sutter</w:t>
      </w:r>
      <w:r>
        <w:br/>
      </w:r>
      <w:r>
        <w:t xml:space="preserve">Tem diretores jurídicos nas plataformas, tem um Roberto aqui, que eu vi dentro da governança Que quando eu cheguei aqui, e eu fui diretor jurídico antes em vidas pregressas, me deparei Com o inusitado de que tinha uma unidade de negócio com uma tese de piscofins e a outra Unidade de negócio com a outra tese, enfim… Fiscalmente, até as teses meio que conflitavam, porque você tinha a diretora, o gerente de.</w:t>
      </w:r>
    </w:p>
    <w:p>
      <w:pPr>
        <w:pStyle w:val="a2"/>
      </w:pPr>
      <w:r>
        <w:rPr>
          <w:b/>
          <w:bCs/>
        </w:rPr>
        <w:t xml:space="preserve">00:11:23 Pedro Sutter</w:t>
      </w:r>
      <w:r>
        <w:br/>
      </w:r>
      <w:r>
        <w:t xml:space="preserve">Uma plataforma que não conversa com a outra plataforma, que não conversa com o cara aqui Em cima. Essa autonomia estava na governança, quer dizer, na realidade não estava legislada. Nós legislamos o jurídico e criamos uma área de gestão de pessoas, não existia, Aqui existia uma área de folha, de departamento pessoal. Tinha uma DP aqui, que é provavelmente o que você vê em muitas empresas de saneamento. Uma DP, né?</w:t>
      </w:r>
    </w:p>
    <w:p>
      <w:pPr>
        <w:pStyle w:val="a2"/>
      </w:pPr>
      <w:r>
        <w:rPr>
          <w:b/>
          <w:bCs/>
        </w:rPr>
        <w:t xml:space="preserve">00:11:50 Thiago Mariano</w:t>
      </w:r>
      <w:r>
        <w:br/>
      </w:r>
      <w:r>
        <w:t xml:space="preserve">DP é construtores. Construtores. Construtores continuam tendo DP até hoje.</w:t>
      </w:r>
    </w:p>
    <w:p>
      <w:pPr>
        <w:pStyle w:val="a2"/>
      </w:pPr>
      <w:r>
        <w:rPr>
          <w:b/>
          <w:bCs/>
        </w:rPr>
        <w:t xml:space="preserve">00:11:53 Pedro Sutter</w:t>
      </w:r>
      <w:r>
        <w:br/>
      </w:r>
      <w:r>
        <w:t xml:space="preserve">DP, exatamente. Aqui eles colocaram uma VP. Uma VP de pessoas. Aqui é… Cultura, cultura.</w:t>
      </w:r>
    </w:p>
    <w:p>
      <w:pPr>
        <w:pStyle w:val="a2"/>
      </w:pPr>
      <w:r>
        <w:rPr>
          <w:b/>
          <w:bCs/>
        </w:rPr>
        <w:t xml:space="preserve">00:11:58 Vitor Pryzbeuka</w:t>
      </w:r>
      <w:r>
        <w:br/>
      </w:r>
      <w:r>
        <w:t xml:space="preserve">Aí você já vê que é…</w:t>
      </w:r>
    </w:p>
    <w:p>
      <w:pPr>
        <w:pStyle w:val="a2"/>
      </w:pPr>
      <w:r>
        <w:rPr>
          <w:b/>
          <w:bCs/>
        </w:rPr>
        <w:t xml:space="preserve">00:12:00 Pedro Sutter</w:t>
      </w:r>
      <w:r>
        <w:br/>
      </w:r>
      <w:r>
        <w:t xml:space="preserve">É, Outro nível. Temos de fora, uma pessoa pesada. A gente derrapou um pouco, né? No início, primeiro processo de transição daquela gestão para um… Por uma nova liderança, o CEO, não estava muito espelhado no que a gente tinha de revisão estratégica para frente. Então, deu uma tropeçada ali no primeiro momento, trouxemos um CEO de fora que não deu certo, Esse CEO também trouxe algumas pessoas, mas as bases, os alicerces, que é a governança da companhia,</w:t>
      </w:r>
    </w:p>
    <w:p>
      <w:pPr>
        <w:pStyle w:val="a2"/>
      </w:pPr>
      <w:r>
        <w:rPr>
          <w:b/>
          <w:bCs/>
        </w:rPr>
        <w:t xml:space="preserve">00:12:35 Pedro Sutter</w:t>
      </w:r>
      <w:r>
        <w:br/>
      </w:r>
      <w:r>
        <w:t xml:space="preserve">Ela estava estabelecida. E com o tempo, então, até por gravidade, na saída… Da Andrade, entram a VSA Itaúsa, dois acionistas que olham o país para mais de 100 anos, olhando, Com uma visão de futuro muito longo prazo, e isso deu tranquilidade para a gente atrair Mais pessoas parecidas. O Miguel chega na companhia em 23 e aí esse processo se acelera muito, um processo de Estratégia.</w:t>
      </w:r>
    </w:p>
    <w:p>
      <w:pPr>
        <w:pStyle w:val="a2"/>
      </w:pPr>
      <w:r>
        <w:rPr>
          <w:b/>
          <w:bCs/>
        </w:rPr>
        <w:t xml:space="preserve">00:13:06 Thiago Mariano</w:t>
      </w:r>
      <w:r>
        <w:br/>
      </w:r>
      <w:r>
        <w:t xml:space="preserve">Acho Que o mais importante, vocês foram muito felizes, primeiro blindar. Vamos blindar aqui, vamos fechar o núcleo duro e vamos blindar. E aí veio esse compliance robusto que eu achei interessante. Tanto que eu te falei, estou falando aqui como um exemplo mesmo, Tanto para o meu cadastro aqui como cliente, eu vi e falei, opa, o negócio aqui está diferente. E eu vivenciei alguns momentos agora também, em alguns aspectos. E quando a gente teve uma imersão muito forte e lá dentro da rodovia a gente atuou muito com suprimentos.</w:t>
      </w:r>
    </w:p>
    <w:p>
      <w:pPr>
        <w:pStyle w:val="a2"/>
      </w:pPr>
      <w:r>
        <w:rPr>
          <w:b/>
          <w:bCs/>
        </w:rPr>
        <w:t xml:space="preserve">00:13:39 Thiago Mariano</w:t>
      </w:r>
      <w:r>
        <w:br/>
      </w:r>
      <w:r>
        <w:t xml:space="preserve">Para melhorar a interface. Então a gente teve também essa visão da mudança de ferramentas e que isso também, As ferramentas vieram para, elas já vem com as suas blindagens, então a escolha das ferramentas Serve. Estou colocando aqui um ponto para te realmente parabenizar vocês em relação a isso, vocês, Foram já, acho que vocês conquistaram o gol.</w:t>
      </w:r>
    </w:p>
    <w:p>
      <w:pPr>
        <w:pStyle w:val="a2"/>
      </w:pPr>
      <w:r>
        <w:rPr>
          <w:b/>
          <w:bCs/>
        </w:rPr>
        <w:t xml:space="preserve">00:14:05 Pedro Sutter</w:t>
      </w:r>
      <w:r>
        <w:br/>
      </w:r>
      <w:r>
        <w:t xml:space="preserve">O gol foi conseguir atrair essas pessoas, acho que esse é um… Essa é a melhor medida de que, de fato, as coisas… E seguimos, eu acho que a companhia segue atraindo investidores muito sérios Que pensam a infraestrutura do país no longo prazo. A gente sabe que é um negócio que vai enfrentar sempre um maluco de plantão, Vai ter sempre um maluco de plantão, mas a gente…</w:t>
      </w:r>
    </w:p>
    <w:p>
      <w:pPr>
        <w:pStyle w:val="a2"/>
      </w:pPr>
      <w:r>
        <w:rPr>
          <w:b/>
          <w:bCs/>
        </w:rPr>
        <w:t xml:space="preserve">00:14:37 Pedro Sutter</w:t>
      </w:r>
      <w:r>
        <w:br/>
      </w:r>
      <w:r>
        <w:t xml:space="preserve">Vai meio que água mole em pedra dura, a gente não vai sair daqui.</w:t>
      </w:r>
    </w:p>
    <w:p>
      <w:pPr>
        <w:pStyle w:val="a2"/>
      </w:pPr>
      <w:r>
        <w:rPr>
          <w:b/>
          <w:bCs/>
        </w:rPr>
        <w:t xml:space="preserve">00:14:41 Thiago Mariano</w:t>
      </w:r>
      <w:r>
        <w:br/>
      </w:r>
      <w:r>
        <w:t xml:space="preserve">O RI de vocês agora, tá cuidando, tem visita demais nas obras, aí as visitas entram pra, Acompanhar, acompanha direto a empreiteira, tem um contato direto, então assim, cara, Organicamente o negócio vai encaixar. Só que aí vem também essa questão do desejo, que eu acho que a pauta aqui, o desejo de Ter também mais visibilidade, mais controle. Mais dados na mão para Direcionar.</w:t>
      </w:r>
    </w:p>
    <w:p>
      <w:pPr>
        <w:pStyle w:val="a2"/>
      </w:pPr>
      <w:r>
        <w:rPr>
          <w:b/>
          <w:bCs/>
        </w:rPr>
        <w:t xml:space="preserve">00:15:09 Pedro Sutter</w:t>
      </w:r>
      <w:r>
        <w:br/>
      </w:r>
      <w:r>
        <w:t xml:space="preserve">Para tomar decisão. Aí eu saí dessa função, deixei isso. Isso quando? Foi uma transição em duas fases. Primeiro eu deixei a área de governança. Aqui o nosso desenho também, desde o início, Era criar um general counsel, que a gente chama. Uma vice-presidência que consolidasse as práticas do legal.</w:t>
      </w:r>
    </w:p>
    <w:p>
      <w:pPr>
        <w:pStyle w:val="a2"/>
      </w:pPr>
      <w:r>
        <w:rPr>
          <w:b/>
          <w:bCs/>
        </w:rPr>
        <w:t xml:space="preserve">00:15:36 Pedro Sutter</w:t>
      </w:r>
      <w:r>
        <w:br/>
      </w:r>
      <w:r>
        <w:t xml:space="preserve">O relacionamento institucional, lá em Brasília, e nos estados e tudo mais, Mas trouxesse para dentro também a governança e o compliance. Então, o primeiro eu deixei a governança, o Roberto hoje consolida tudo isso, Eu saí da governança e durante um ano eu fiz, na minha nova função ainda tinha compliance, Mas agora o Roberto tem compliance. Então foi em 23 já, eu já tinha as áreas de estratégia, sustentabilidade, enfim, temas que não estão necessariamente naquela linha de defesa.</w:t>
      </w:r>
    </w:p>
    <w:p>
      <w:pPr>
        <w:pStyle w:val="a2"/>
      </w:pPr>
      <w:r>
        <w:rPr>
          <w:b/>
          <w:bCs/>
        </w:rPr>
        <w:t xml:space="preserve">00:16:18 Pedro Sutter</w:t>
      </w:r>
      <w:r>
        <w:br/>
      </w:r>
      <w:r>
        <w:t xml:space="preserve">Mas aí em 24 eu assumi a área de inovação e motiva negócios e participei da rede. Enfim, do trabalho de estratégia que a gente conduziu aqui com a BCG e que já dava, já Indicava a criação dessa área aqui, desse COI, dessa competência de gestão de CAPEX. Hoje então eu tenho, eu consolidei a gestão da tecnologia da companhia, nós temos um.</w:t>
      </w:r>
    </w:p>
    <w:p>
      <w:pPr>
        <w:pStyle w:val="a2"/>
      </w:pPr>
      <w:r>
        <w:rPr>
          <w:b/>
          <w:bCs/>
        </w:rPr>
        <w:t xml:space="preserve">00:16:53 Pedro Sutter</w:t>
      </w:r>
      <w:r>
        <w:br/>
      </w:r>
      <w:r>
        <w:t xml:space="preserve">Time, na minha opinião, relativamente grande.</w:t>
      </w:r>
    </w:p>
    <w:p>
      <w:pPr>
        <w:pStyle w:val="a2"/>
      </w:pPr>
      <w:r>
        <w:rPr>
          <w:b/>
          <w:bCs/>
        </w:rPr>
        <w:t xml:space="preserve">00:16:58 Thiago Mariano</w:t>
      </w:r>
      <w:r>
        <w:br/>
      </w:r>
      <w:r>
        <w:t xml:space="preserve">Você Fala da TI, aí eu vou te falar também, que me surpreendeu muito, a robustez e a, Internalização que vocês fazem aqui. Até que eu tive muita interface, a gente tem a tecnologia nossa, que a gente tem que, Abarcar, nós sofremos aqui um pouco,</w:t>
      </w:r>
    </w:p>
    <w:p>
      <w:pPr>
        <w:pStyle w:val="a2"/>
      </w:pPr>
      <w:r>
        <w:rPr>
          <w:b/>
          <w:bCs/>
        </w:rPr>
        <w:t xml:space="preserve">00:17:16 Pedro Sutter</w:t>
      </w:r>
      <w:r>
        <w:br/>
      </w:r>
      <w:r>
        <w:t xml:space="preserve">A governança é forte,</w:t>
      </w:r>
    </w:p>
    <w:p>
      <w:pPr>
        <w:pStyle w:val="a2"/>
      </w:pPr>
      <w:r>
        <w:rPr>
          <w:b/>
          <w:bCs/>
        </w:rPr>
        <w:t xml:space="preserve">00:17:19 Thiago Mariano</w:t>
      </w:r>
      <w:r>
        <w:br/>
      </w:r>
      <w:r>
        <w:t xml:space="preserve">Eu tive que migrar, eu tive que Ceder realmente o nosso… O nosso código, a nossa integração para dentro do ambiente motiva pela robustez que Vocês têm. Está muito forte.</w:t>
      </w:r>
    </w:p>
    <w:p>
      <w:pPr>
        <w:pStyle w:val="a2"/>
      </w:pPr>
      <w:r>
        <w:rPr>
          <w:b/>
          <w:bCs/>
        </w:rPr>
        <w:t xml:space="preserve">00:17:31 Pedro Sutter</w:t>
      </w:r>
      <w:r>
        <w:br/>
      </w:r>
      <w:r>
        <w:t xml:space="preserve">É, eu acho que essa governança é boa, mas nós, a mesma observação que você fez… A equipe é muito grande. É grande, muito grande, muita ineficiência, de uma época onde você tinha ali essa descentralização Gerava vou atender o cliente e o cliente era a unidade de negócio, então a gente tem, Vários… Já não temos mais… Temos muito menos, mas ainda temos, sistemas que são impedantes, enfim, temos um legado Ainda para limpar.</w:t>
      </w:r>
    </w:p>
    <w:p>
      <w:pPr>
        <w:pStyle w:val="a2"/>
      </w:pPr>
      <w:r>
        <w:rPr>
          <w:b/>
          <w:bCs/>
        </w:rPr>
        <w:t xml:space="preserve">00:18:00 Thiago Mariano</w:t>
      </w:r>
      <w:r>
        <w:br/>
      </w:r>
      <w:r>
        <w:t xml:space="preserve">Mas Aí você também tem o outro, você está na parte de operação da rodovia, a tecnologia Está desse jeito hoje, a régua, cada dia você está automatizando e colocando mais Tecnologia na rodovia do que tudo,</w:t>
      </w:r>
    </w:p>
    <w:p>
      <w:pPr>
        <w:pStyle w:val="a2"/>
      </w:pPr>
      <w:r>
        <w:rPr>
          <w:b/>
          <w:bCs/>
        </w:rPr>
        <w:t xml:space="preserve">00:18:13 Pedro Sutter</w:t>
      </w:r>
      <w:r>
        <w:br/>
      </w:r>
      <w:r>
        <w:t xml:space="preserve">Tem que girar em alguém. É, mas eu tenho que ter um time mais, primeiro a gente fez ao longo do ano passado, Um trabalho de tirar a obsolescência, que tinha muita obsolescência de infra tecnológica Na companhia, diminuímos a obsolescência bastante de infra, e meio que começar pela Torre que a gente chama de DevOps, o development ali. Você tem uma.</w:t>
      </w:r>
    </w:p>
    <w:p>
      <w:pPr>
        <w:pStyle w:val="a2"/>
      </w:pPr>
      <w:r>
        <w:rPr>
          <w:b/>
          <w:bCs/>
        </w:rPr>
        <w:t xml:space="preserve">00:18:40 Thiago Mariano</w:t>
      </w:r>
      <w:r>
        <w:br/>
      </w:r>
      <w:r>
        <w:t xml:space="preserve">Área só de DevOps que a gente percebeu lá também.</w:t>
      </w:r>
    </w:p>
    <w:p>
      <w:pPr>
        <w:pStyle w:val="a2"/>
      </w:pPr>
      <w:r>
        <w:rPr>
          <w:b/>
          <w:bCs/>
        </w:rPr>
        <w:t xml:space="preserve">00:18:43 Pedro Sutter</w:t>
      </w:r>
      <w:r>
        <w:br/>
      </w:r>
      <w:r>
        <w:t xml:space="preserve">Então a gente ali olhou, tinha um custo muito alto, conseguimos reduzir o custo em 50% year, Over year. Só com os body shoppers, renegociando os contratos, porque não é uma bagunça. Era muita gente, sem nenhuma admissão direita.</w:t>
      </w:r>
    </w:p>
    <w:p>
      <w:pPr>
        <w:pStyle w:val="a2"/>
      </w:pPr>
      <w:r>
        <w:rPr>
          <w:b/>
          <w:bCs/>
        </w:rPr>
        <w:t xml:space="preserve">00:18:58 Thiago Mariano</w:t>
      </w:r>
      <w:r>
        <w:br/>
      </w:r>
      <w:r>
        <w:t xml:space="preserve">Você concorda? Ainda tem muita gente? Nossa!</w:t>
      </w:r>
    </w:p>
    <w:p>
      <w:pPr>
        <w:pStyle w:val="a2"/>
      </w:pPr>
      <w:r>
        <w:rPr>
          <w:b/>
          <w:bCs/>
        </w:rPr>
        <w:t xml:space="preserve">00:19:01 Pedro Sutter</w:t>
      </w:r>
      <w:r>
        <w:br/>
      </w:r>
      <w:r>
        <w:t xml:space="preserve">Não, Era muita gente dentro, ainda é muita gente dentro, mas era muito contrato fora, Eram mais de 100 body shoppers. E hoje? Hoje foi para 15 nessa área de DevOps. E agora a gente está na área de infra, então vamos fazer o mesmo trabalho, reduzir. Você tem uma área,</w:t>
      </w:r>
    </w:p>
    <w:p>
      <w:pPr>
        <w:pStyle w:val="a2"/>
      </w:pPr>
      <w:r>
        <w:rPr>
          <w:b/>
          <w:bCs/>
        </w:rPr>
        <w:t xml:space="preserve">00:19:20 Thiago Mariano</w:t>
      </w:r>
      <w:r>
        <w:br/>
      </w:r>
      <w:r>
        <w:t xml:space="preserve">A arquitetura está aí dentro, né?</w:t>
      </w:r>
    </w:p>
    <w:p>
      <w:pPr>
        <w:pStyle w:val="a2"/>
      </w:pPr>
      <w:r>
        <w:rPr>
          <w:b/>
          <w:bCs/>
        </w:rPr>
        <w:t xml:space="preserve">00:19:22 Pedro Sutter</w:t>
      </w:r>
      <w:r>
        <w:br/>
      </w:r>
      <w:r>
        <w:t xml:space="preserve">A arquitetura não, eu tenho uma torre de arquitetura, que é pouca gente hoje, né? São umas cinco pessoas, que eu pretendo manter. A gente precisa de um gerente lá. É, o Rômulo, tem o Rômulo, tem a Heloísa. Isso. Heloísa, Rômulo, o Rômulo acabou de chegar da Accenture, aí tem o Rômulo, tem a… Enfim, fizemos uma mudança na liderança, né? Trouxemos o Fábio, da Raizen. E o nosso objetivo, então, é gerar muita eficiência ali. Tem essa área de tecnologia, tem uma área de inovação, que ainda é uma área, essencialmente,</w:t>
      </w:r>
    </w:p>
    <w:p>
      <w:pPr>
        <w:pStyle w:val="a2"/>
      </w:pPr>
      <w:r>
        <w:rPr>
          <w:b/>
          <w:bCs/>
        </w:rPr>
        <w:t xml:space="preserve">00:19:53 Pedro Sutter</w:t>
      </w:r>
      <w:r>
        <w:br/>
      </w:r>
      <w:r>
        <w:t xml:space="preserve">Aqui, enfim, uma área que está dentro da estratégia da companhia.</w:t>
      </w:r>
    </w:p>
    <w:p>
      <w:pPr>
        <w:pStyle w:val="a2"/>
      </w:pPr>
      <w:r>
        <w:rPr>
          <w:b/>
          <w:bCs/>
        </w:rPr>
        <w:t xml:space="preserve">00:19:59 Thiago Mariano</w:t>
      </w:r>
      <w:r>
        <w:br/>
      </w:r>
      <w:r>
        <w:t xml:space="preserve">Então, Essa inovação hoje, ela está muito voltada para a tecnologia e ela está muito.</w:t>
      </w:r>
    </w:p>
    <w:p>
      <w:pPr>
        <w:pStyle w:val="a2"/>
      </w:pPr>
      <w:r>
        <w:rPr>
          <w:b/>
          <w:bCs/>
        </w:rPr>
        <w:t xml:space="preserve">00:20:09 Thiago Mariano</w:t>
      </w:r>
      <w:r>
        <w:br/>
      </w:r>
      <w:r>
        <w:t xml:space="preserve">Baseada dentro da TI. Ou ela é uma abrangência da empresa inteira?</w:t>
      </w:r>
    </w:p>
    <w:p>
      <w:pPr>
        <w:pStyle w:val="a2"/>
      </w:pPr>
      <w:r>
        <w:rPr>
          <w:b/>
          <w:bCs/>
        </w:rPr>
        <w:t xml:space="preserve">00:20:15 Pedro Sutter</w:t>
      </w:r>
      <w:r>
        <w:br/>
      </w:r>
      <w:r>
        <w:t xml:space="preserve">Sim, É a primeira vez que a gente faz esse movimento intencional, o processo tem um ano, E meio. Então, de novo, eu fiz como eu fiz com o tema de governança.</w:t>
      </w:r>
    </w:p>
    <w:p>
      <w:pPr>
        <w:pStyle w:val="a2"/>
      </w:pPr>
      <w:r>
        <w:rPr>
          <w:b/>
          <w:bCs/>
        </w:rPr>
        <w:t xml:space="preserve">00:20:27 Pedro Sutter</w:t>
      </w:r>
      <w:r>
        <w:br/>
      </w:r>
      <w:r>
        <w:t xml:space="preserve">Comecei pela fundação, então criamos uma governança muito sólida para dizer o que É inovação e o que não é, o que é melhoria incremental. Então, definimos quais os domínios que nós vamos atacar a inovação. Então, a gente vai ser CAPEX, nós vamos ser a melhor empresa de gestão de CAPEX E vamos, então, para isso, vamos investir muito em inovação na gestão do nosso CAPEX.</w:t>
      </w:r>
    </w:p>
    <w:p>
      <w:pPr>
        <w:pStyle w:val="a2"/>
      </w:pPr>
      <w:r>
        <w:rPr>
          <w:b/>
          <w:bCs/>
        </w:rPr>
        <w:t xml:space="preserve">00:21:01 Pedro Sutter</w:t>
      </w:r>
      <w:r>
        <w:br/>
      </w:r>
      <w:r>
        <w:t xml:space="preserve">Então, excelência em CAPEX é um domínio, excelência em OPEX é um outro domínio que a gente tem, Então tem muita inovação também. Em Condition-Based Maintenance, né, avançado.</w:t>
      </w:r>
    </w:p>
    <w:p>
      <w:pPr>
        <w:pStyle w:val="a2"/>
      </w:pPr>
      <w:r>
        <w:rPr>
          <w:b/>
          <w:bCs/>
        </w:rPr>
        <w:t xml:space="preserve">00:21:11 Thiago Mariano</w:t>
      </w:r>
      <w:r>
        <w:br/>
      </w:r>
      <w:r>
        <w:t xml:space="preserve">Essas alavancas já estão estabelecidas?</w:t>
      </w:r>
    </w:p>
    <w:p>
      <w:pPr>
        <w:pStyle w:val="a2"/>
      </w:pPr>
      <w:r>
        <w:rPr>
          <w:b/>
          <w:bCs/>
        </w:rPr>
        <w:t xml:space="preserve">00:21:13 Pedro Sutter</w:t>
      </w:r>
      <w:r>
        <w:br/>
      </w:r>
      <w:r>
        <w:t xml:space="preserve">Então, As iniciativas estão, né, os projetos, alguns deles já com Business Case, especificados, Alguns já com POC, MVP, tá fazendo um programa já, exato. O recipiente, na minha opinião, eu tô muito insatisfeito com aonde a gente está, né, Porque eu tenho que gerar aqui uma eficiência de, no mínimo, 3 pontos no meu OPEX sobre receita líquida. Até 2035, no mínimo, no mínimo, só com três pontos percentuais. Hoje eu estou por volta de 32, é um conglomerado motivo, né?</w:t>
      </w:r>
    </w:p>
    <w:p>
      <w:pPr>
        <w:pStyle w:val="a2"/>
      </w:pPr>
      <w:r>
        <w:rPr>
          <w:b/>
          <w:bCs/>
        </w:rPr>
        <w:t xml:space="preserve">00:21:46 Pedro Sutter</w:t>
      </w:r>
      <w:r>
        <w:br/>
      </w:r>
      <w:r>
        <w:t xml:space="preserve">E eu preciso chegar lá em 25, em 2035 eu preciso chegar abaixo de 25. Desses três vai ter que vir desses projetos, esses projetos de inovação. Gestão de CAPEX, né? Aí tem a ver com inovação na medição. Tudo que vocês estão aqui, que nós estamos aqui conversando, exatamente, faz parte desse negócio e mais outras coisas que tem a ver com o projeto, vocês estão vendo isso também, e a parte toda da gestão da Data Driven Decision, na gestão do BID também, como é que a gente está precificando o projeto e que tem um elemento muito grande em cápita.</w:t>
      </w:r>
    </w:p>
    <w:p>
      <w:pPr>
        <w:pStyle w:val="a2"/>
      </w:pPr>
      <w:r>
        <w:rPr>
          <w:b/>
          <w:bCs/>
        </w:rPr>
        <w:t xml:space="preserve">00:22:31 Pedro Sutter</w:t>
      </w:r>
      <w:r>
        <w:br/>
      </w:r>
      <w:r>
        <w:t xml:space="preserve">Tem um risco muito grande de cápita.</w:t>
      </w:r>
    </w:p>
    <w:p>
      <w:pPr>
        <w:pStyle w:val="a2"/>
      </w:pPr>
      <w:r>
        <w:rPr>
          <w:b/>
          <w:bCs/>
        </w:rPr>
        <w:t xml:space="preserve">00:22:33 Thiago Mariano</w:t>
      </w:r>
      <w:r>
        <w:br/>
      </w:r>
      <w:r>
        <w:t xml:space="preserve">Desconectado, né? Tá desconectado lá com a base, não tá sendo retroalimentada nem pelo SAP, nem pelos projetos Atuais. Nunca foi. Mas tem muitas empresas menores que já conseguem fazer isso.</w:t>
      </w:r>
    </w:p>
    <w:p>
      <w:pPr>
        <w:pStyle w:val="a2"/>
      </w:pPr>
      <w:r>
        <w:rPr>
          <w:b/>
          <w:bCs/>
        </w:rPr>
        <w:t xml:space="preserve">00:22:45 Pedro Sutter</w:t>
      </w:r>
      <w:r>
        <w:br/>
      </w:r>
      <w:r>
        <w:t xml:space="preserve">Sim, Claro. Eu sei. Eu tenho a velocidade.</w:t>
      </w:r>
    </w:p>
    <w:p>
      <w:pPr>
        <w:pStyle w:val="a2"/>
      </w:pPr>
      <w:r>
        <w:rPr>
          <w:b/>
          <w:bCs/>
        </w:rPr>
        <w:t xml:space="preserve">00:22:48 Thiago Mariano</w:t>
      </w:r>
      <w:r>
        <w:br/>
      </w:r>
      <w:r>
        <w:t xml:space="preserve">Então, É difícil.</w:t>
      </w:r>
    </w:p>
    <w:p>
      <w:pPr>
        <w:pStyle w:val="a2"/>
      </w:pPr>
      <w:r>
        <w:rPr>
          <w:b/>
          <w:bCs/>
        </w:rPr>
        <w:t xml:space="preserve">00:22:49 Pedro Sutter</w:t>
      </w:r>
      <w:r>
        <w:br/>
      </w:r>
      <w:r>
        <w:t xml:space="preserve">É um desperdício e a minha impaciência aqui e o meu desconforto enorme. É que eu tenho 5 anos para fazer isso. Eu não tenho mais CAPEX em 2033, ou 4, ou 5, quer dizer, posso até ter, pode ser até Ter isso. O cenário pode mudar ainda.</w:t>
      </w:r>
    </w:p>
    <w:p>
      <w:pPr>
        <w:pStyle w:val="a2"/>
      </w:pPr>
      <w:r>
        <w:rPr>
          <w:b/>
          <w:bCs/>
        </w:rPr>
        <w:t xml:space="preserve">00:23:12 Thiago Mariano</w:t>
      </w:r>
      <w:r>
        <w:br/>
      </w:r>
      <w:r>
        <w:t xml:space="preserve">O cenário pode mudar,</w:t>
      </w:r>
    </w:p>
    <w:p>
      <w:pPr>
        <w:pStyle w:val="a2"/>
      </w:pPr>
      <w:r>
        <w:rPr>
          <w:b/>
          <w:bCs/>
        </w:rPr>
        <w:t xml:space="preserve">00:23:13 Pedro Sutter</w:t>
      </w:r>
      <w:r>
        <w:br/>
      </w:r>
      <w:r>
        <w:t xml:space="preserve">Mas assim, eu sei que tem um cenário já dado, eu tenho 3 ou 4, Torres gêmeas assim nos próximos anos, 10 bi a cada ano já contratado, então eu tenho Que, esse é o momento de aproveitar, então a minha pressa aqui é enorme de fazer isso, Acontecer. Então, excelência em CAPEX, excelência em OPEX, cidades sustentáveis, mobilidade Sustentável, cidades sustentáveis, a gente vai olhar a cidade, vamos olhar quais são As inovações, seja em novos negócios, eu tenho debaixo da minha, eu tenho um pianel.</w:t>
      </w:r>
    </w:p>
    <w:p>
      <w:pPr>
        <w:pStyle w:val="a2"/>
      </w:pPr>
      <w:r>
        <w:rPr>
          <w:b/>
          <w:bCs/>
        </w:rPr>
        <w:t xml:space="preserve">00:23:46 Pedro Sutter</w:t>
      </w:r>
      <w:r>
        <w:br/>
      </w:r>
      <w:r>
        <w:t xml:space="preserve">Aqui, um pianel de motiva-negócio.</w:t>
      </w:r>
    </w:p>
    <w:p>
      <w:pPr>
        <w:pStyle w:val="a2"/>
      </w:pPr>
      <w:r>
        <w:rPr>
          <w:b/>
          <w:bCs/>
        </w:rPr>
        <w:t xml:space="preserve">00:23:48 Vitor Pryzbeuka</w:t>
      </w:r>
      <w:r>
        <w:br/>
      </w:r>
      <w:r>
        <w:t xml:space="preserve">O motiva-negócio está contigo.</w:t>
      </w:r>
    </w:p>
    <w:p>
      <w:pPr>
        <w:pStyle w:val="a2"/>
      </w:pPr>
      <w:r>
        <w:rPr>
          <w:b/>
          <w:bCs/>
        </w:rPr>
        <w:t xml:space="preserve">00:23:49 Pedro Sutter</w:t>
      </w:r>
      <w:r>
        <w:br/>
      </w:r>
      <w:r>
        <w:t xml:space="preserve">Exatamente, na minha vice-presidência. Mas as cidades,</w:t>
      </w:r>
    </w:p>
    <w:p>
      <w:pPr>
        <w:pStyle w:val="a2"/>
      </w:pPr>
      <w:r>
        <w:rPr>
          <w:b/>
          <w:bCs/>
        </w:rPr>
        <w:t xml:space="preserve">00:23:52 Thiago Mariano</w:t>
      </w:r>
      <w:r>
        <w:br/>
      </w:r>
      <w:r>
        <w:t xml:space="preserve">As cidades, ela está… Conectada com as plataformas atuais hoje ou será uma nova plataforma?</w:t>
      </w:r>
    </w:p>
    <w:p>
      <w:pPr>
        <w:pStyle w:val="a2"/>
      </w:pPr>
      <w:r>
        <w:rPr>
          <w:b/>
          <w:bCs/>
        </w:rPr>
        <w:t xml:space="preserve">00:23:58 Pedro Sutter</w:t>
      </w:r>
      <w:r>
        <w:br/>
      </w:r>
      <w:r>
        <w:t xml:space="preserve">Não, pode ser eventualmente uma nova forma de micro mobilidade, eventual, enfim, a gente Está olhando tudo, mas hoje o motivo de negócios, o mandato, o cheque são negócios adjacentes, Então a gente já tem, você já viu, pedágio digital é público, pedágio digital é um, Stand alone, a gente criou uma companhia junto com a Eco, de uma joint venture, para fazer Gestão. É do free flow, nas rodovias do Brasil, não é só nas nossas rodovias, em todas as rodovias.</w:t>
      </w:r>
    </w:p>
    <w:p>
      <w:pPr>
        <w:pStyle w:val="a2"/>
      </w:pPr>
      <w:r>
        <w:rPr>
          <w:b/>
          <w:bCs/>
        </w:rPr>
        <w:t xml:space="preserve">00:24:27 Thiago Mariano</w:t>
      </w:r>
      <w:r>
        <w:br/>
      </w:r>
      <w:r>
        <w:t xml:space="preserve">A dinâmica, a tarifa dinâmica.</w:t>
      </w:r>
    </w:p>
    <w:p>
      <w:pPr>
        <w:pStyle w:val="a2"/>
      </w:pPr>
      <w:r>
        <w:rPr>
          <w:b/>
          <w:bCs/>
        </w:rPr>
        <w:t xml:space="preserve">00:24:28 Pedro Sutter</w:t>
      </w:r>
      <w:r>
        <w:br/>
      </w:r>
      <w:r>
        <w:t xml:space="preserve">É, a interoperabilidade, o negócio que é assim, você sai de Santos e quer ir para Campinas, Você não vai ter que entrar num site para pagar o pedágio e depois num outro site, Porque é uma outra concessionária, né?</w:t>
      </w:r>
    </w:p>
    <w:p>
      <w:pPr>
        <w:pStyle w:val="a2"/>
      </w:pPr>
      <w:r>
        <w:rPr>
          <w:b/>
          <w:bCs/>
        </w:rPr>
        <w:t xml:space="preserve">00:24:40 Thiago Mariano</w:t>
      </w:r>
      <w:r>
        <w:br/>
      </w:r>
      <w:r>
        <w:t xml:space="preserve">Claro, Isso é plataforma colaborativa entre as empresas que…</w:t>
      </w:r>
    </w:p>
    <w:p>
      <w:pPr>
        <w:pStyle w:val="a2"/>
      </w:pPr>
      <w:r>
        <w:rPr>
          <w:b/>
          <w:bCs/>
        </w:rPr>
        <w:t xml:space="preserve">00:24:43 Pedro Sutter</w:t>
      </w:r>
      <w:r>
        <w:br/>
      </w:r>
      <w:r>
        <w:t xml:space="preserve">É Como a gente fez com o Sem Parar, né? O Sem Parar foi uma invenção aqui dessa companhia, lá atrás. O Sem Parar foi…</w:t>
      </w:r>
    </w:p>
    <w:p>
      <w:pPr>
        <w:pStyle w:val="a2"/>
      </w:pPr>
      <w:r>
        <w:rPr>
          <w:b/>
          <w:bCs/>
        </w:rPr>
        <w:t xml:space="preserve">00:24:51 Thiago Mariano</w:t>
      </w:r>
      <w:r>
        <w:br/>
      </w:r>
      <w:r>
        <w:t xml:space="preserve">Na bandeirante, né? Começou talvez ali,</w:t>
      </w:r>
    </w:p>
    <w:p>
      <w:pPr>
        <w:pStyle w:val="a2"/>
      </w:pPr>
      <w:r>
        <w:rPr>
          <w:b/>
          <w:bCs/>
        </w:rPr>
        <w:t xml:space="preserve">00:24:55 Pedro Sutter</w:t>
      </w:r>
      <w:r>
        <w:br/>
      </w:r>
      <w:r>
        <w:t xml:space="preserve">Mas depois virou.</w:t>
      </w:r>
    </w:p>
    <w:p>
      <w:pPr>
        <w:pStyle w:val="a2"/>
      </w:pPr>
      <w:r>
        <w:rPr>
          <w:b/>
          <w:bCs/>
        </w:rPr>
        <w:t xml:space="preserve">00:24:57 Thiago Mariano</w:t>
      </w:r>
      <w:r>
        <w:br/>
      </w:r>
      <w:r>
        <w:t xml:space="preserve">Sim, mas onde começou, porque eu lembro quando começou. Desse tamanho, eu sou mais velho, né? Era um quadradão desse tamanho que a gente colocava no carro.</w:t>
      </w:r>
    </w:p>
    <w:p>
      <w:pPr>
        <w:pStyle w:val="a2"/>
      </w:pPr>
      <w:r>
        <w:rPr>
          <w:b/>
          <w:bCs/>
        </w:rPr>
        <w:t xml:space="preserve">00:25:06 Pedro Sutter</w:t>
      </w:r>
      <w:r>
        <w:br/>
      </w:r>
      <w:r>
        <w:t xml:space="preserve">É, Exato. Não era um tag, era um negócio plástico.</w:t>
      </w:r>
    </w:p>
    <w:p>
      <w:pPr>
        <w:pStyle w:val="a2"/>
      </w:pPr>
      <w:r>
        <w:rPr>
          <w:b/>
          <w:bCs/>
        </w:rPr>
        <w:t xml:space="preserve">00:25:10 Thiago Mariano</w:t>
      </w:r>
      <w:r>
        <w:br/>
      </w:r>
      <w:r>
        <w:t xml:space="preserve">Bem grandão. Hoje virou tag, hoje você não precisa de uma tag. Depois virou um tagzinho que tinha que ter bateria e depois virou só o adesivo. É o FID.</w:t>
      </w:r>
    </w:p>
    <w:p>
      <w:pPr>
        <w:pStyle w:val="a2"/>
      </w:pPr>
      <w:r>
        <w:rPr>
          <w:b/>
          <w:bCs/>
        </w:rPr>
        <w:t xml:space="preserve">00:25:20 Pedro Sutter</w:t>
      </w:r>
      <w:r>
        <w:br/>
      </w:r>
      <w:r>
        <w:t xml:space="preserve">Que é uma tecnologia que nós não precisamos mais dela para cobrar pedágio no Brasil. Acabou, acabou. Agora é para levar aquela leitura e tudo. Então, o tag, o negócio de tag está ameaçado. Então, assim, a gente tem esse negócio, mas os caras estão aqui brigando, Para que a gente não consiga tocar isso. Mas, enfim, tem vários negócios aqui, são todos adjacentes.</w:t>
      </w:r>
    </w:p>
    <w:p>
      <w:pPr>
        <w:pStyle w:val="a2"/>
      </w:pPr>
      <w:r>
        <w:rPr>
          <w:b/>
          <w:bCs/>
        </w:rPr>
        <w:t xml:space="preserve">00:25:39 Thiago Mariano</w:t>
      </w:r>
      <w:r>
        <w:br/>
      </w:r>
      <w:r>
        <w:t xml:space="preserve">A Sua área está envolvida com a inovação, igual a gente teve com o Fausto. O Fausto está puxando várias iniciativas lá também na operação. Tem conexão, claro que tem que ter integração, tudo passa pela governança que está contigo Aqui. Mas as iniciativas são feitas, como é que funciona a governança, o processo?</w:t>
      </w:r>
    </w:p>
    <w:p>
      <w:pPr>
        <w:pStyle w:val="a2"/>
      </w:pPr>
      <w:r>
        <w:rPr>
          <w:b/>
          <w:bCs/>
        </w:rPr>
        <w:t xml:space="preserve">00:26:00 Pedro Sutter</w:t>
      </w:r>
      <w:r>
        <w:br/>
      </w:r>
      <w:r>
        <w:t xml:space="preserve">Como é que deveria funcionar, é a pergunta que você deveria fazer. Deveria funcionar da seguinte forma, a gente aprova um orçamento anualmente e nesse orçamento O Fausto vai dizer, eu vou investir tanto em radar para fazer gestão do fito regulador. Eu vou testar robô para fazer roçada, eu vou fazer isso, isso, isso. Tem uma lista lá de projetos de inovação, ele tem aquela lista, ele botou lá no orçamento.</w:t>
      </w:r>
    </w:p>
    <w:p>
      <w:pPr>
        <w:pStyle w:val="a2"/>
      </w:pPr>
      <w:r>
        <w:rPr>
          <w:b/>
          <w:bCs/>
        </w:rPr>
        <w:t xml:space="preserve">00:26:30 Pedro Sutter</w:t>
      </w:r>
      <w:r>
        <w:br/>
      </w:r>
      <w:r>
        <w:t xml:space="preserve">Dele tantos milhões de reais.</w:t>
      </w:r>
    </w:p>
    <w:p>
      <w:pPr>
        <w:pStyle w:val="a2"/>
      </w:pPr>
      <w:r>
        <w:rPr>
          <w:b/>
          <w:bCs/>
        </w:rPr>
        <w:t xml:space="preserve">00:26:36 Pedro Sutter</w:t>
      </w:r>
      <w:r>
        <w:br/>
      </w:r>
      <w:r>
        <w:t xml:space="preserve">Ele pode já ter aprovado o projeto, porque todos esses projetos precisam passar por um, Comitê de inovação.</w:t>
      </w:r>
    </w:p>
    <w:p>
      <w:pPr>
        <w:pStyle w:val="a2"/>
      </w:pPr>
      <w:r>
        <w:rPr>
          <w:b/>
          <w:bCs/>
        </w:rPr>
        <w:t xml:space="preserve">00:26:44 Pedro Sutter</w:t>
      </w:r>
      <w:r>
        <w:br/>
      </w:r>
      <w:r>
        <w:t xml:space="preserve">E chama-se Comitê de Inovação e Digitalização, Comitê de Inovação e Digital. Ele tem aqui o CFO, eu, os caras da plataforma, o André e o Edu, o Valdo naturalmente, ainda No aeroporto, e é isso. Nesse comitê a gente aprova o business case, isso tem qual business case, tá mostrando, Aqui um retorno acima da minha hurdle, acima do meu custo capital, tá, isso aqui. Qual o ROI? Qual o ROI projetado desse negócio, o business case.</w:t>
      </w:r>
    </w:p>
    <w:p>
      <w:pPr>
        <w:pStyle w:val="a2"/>
      </w:pPr>
      <w:r>
        <w:rPr>
          <w:b/>
          <w:bCs/>
        </w:rPr>
        <w:t xml:space="preserve">00:27:15 Pedro Sutter</w:t>
      </w:r>
      <w:r>
        <w:br/>
      </w:r>
      <w:r>
        <w:t xml:space="preserve">Vamos lá, vamos fazer. Em tese as coisas devem, mas nunca vai ser assim porque você Tem uma ideia no meio do ano, você não vai rediscutir o orçamento. Então não tem que Ser assim. Pode ser que o Fausto chegue com uma ideia e fale, eu preciso aprovar esse, Projeto, eu quero. Aí nós vamos decidir, vamos tirar dinheiro de outro lugar e Aprovar o projeto, não tem? Mas todo projeto tem que estar dentro da Aevo, né? Vai ser uma linha no meu software de gestão de projeto. De inovação, todos eles, né? Todos eles.</w:t>
      </w:r>
    </w:p>
    <w:p>
      <w:pPr>
        <w:pStyle w:val="a2"/>
      </w:pPr>
      <w:r>
        <w:rPr>
          <w:b/>
          <w:bCs/>
        </w:rPr>
        <w:t xml:space="preserve">00:27:42 Thiago Mariano</w:t>
      </w:r>
      <w:r>
        <w:br/>
      </w:r>
      <w:r>
        <w:t xml:space="preserve">É um software hoje que você tem a gestão de sempre.</w:t>
      </w:r>
    </w:p>
    <w:p>
      <w:pPr>
        <w:pStyle w:val="a2"/>
      </w:pPr>
      <w:r>
        <w:rPr>
          <w:b/>
          <w:bCs/>
        </w:rPr>
        <w:t xml:space="preserve">00:27:44 Pedro Sutter</w:t>
      </w:r>
      <w:r>
        <w:br/>
      </w:r>
      <w:r>
        <w:t xml:space="preserve">É, que eu tenho a gestão. É um Evo que muitas empresas têm, Um sistema aqui que a gente tem, que faz a gestão do processo.</w:t>
      </w:r>
    </w:p>
    <w:p>
      <w:pPr>
        <w:pStyle w:val="a2"/>
      </w:pPr>
      <w:r>
        <w:rPr>
          <w:b/>
          <w:bCs/>
        </w:rPr>
        <w:t xml:space="preserve">00:27:53 Thiago Mariano</w:t>
      </w:r>
      <w:r>
        <w:br/>
      </w:r>
      <w:r>
        <w:t xml:space="preserve">O programa está cadastrado lá no Evo, o programa nosso, que vai vir, Está cadastrado lá, bonitinho, um grande programa que foi aprovado no ano passado.</w:t>
      </w:r>
    </w:p>
    <w:p>
      <w:pPr>
        <w:pStyle w:val="a2"/>
      </w:pPr>
      <w:r>
        <w:rPr>
          <w:b/>
          <w:bCs/>
        </w:rPr>
        <w:t xml:space="preserve">00:28:02 Pedro Sutter</w:t>
      </w:r>
      <w:r>
        <w:br/>
      </w:r>
      <w:r>
        <w:t xml:space="preserve">Exatamente, é um grande projeto que a gente aprovou. Todos os projetos deviam estar lá. Eu devia ter um inventário. Se o Miguel chegar para dizer, Suter… Quanto que a gente investe em inovação no motivo? Eu falo lá, Miguel, eu não sei. Eu não sei quantos investe. Você sabe que tem no Evo. Nem o que está no Evo tem número direito. Muitos das linhas não tem o número.</w:t>
      </w:r>
    </w:p>
    <w:p>
      <w:pPr>
        <w:pStyle w:val="a2"/>
      </w:pPr>
      <w:r>
        <w:rPr>
          <w:b/>
          <w:bCs/>
        </w:rPr>
        <w:t xml:space="preserve">00:28:20 Thiago Mariano</w:t>
      </w:r>
      <w:r>
        <w:br/>
      </w:r>
      <w:r>
        <w:t xml:space="preserve">Eu fiz a pergunta, ela foi capicionada, tá? Por quê? Porque uma das coisas também que a gente trouxe aqui dentro, O excesso de iniciativas que existem aqui dentro, De forma pulverizada, E, Assim, e às vezes até se competindo.</w:t>
      </w:r>
    </w:p>
    <w:p>
      <w:pPr>
        <w:pStyle w:val="a2"/>
      </w:pPr>
      <w:r>
        <w:rPr>
          <w:b/>
          <w:bCs/>
        </w:rPr>
        <w:t xml:space="preserve">00:28:34 Pedro Sutter</w:t>
      </w:r>
      <w:r>
        <w:br/>
      </w:r>
      <w:r>
        <w:t xml:space="preserve">Competem com ela. Entram aqui dentro.</w:t>
      </w:r>
    </w:p>
    <w:p>
      <w:pPr>
        <w:pStyle w:val="a2"/>
      </w:pPr>
      <w:r>
        <w:rPr>
          <w:b/>
          <w:bCs/>
        </w:rPr>
        <w:t xml:space="preserve">00:28:36 Thiago Mariano</w:t>
      </w:r>
      <w:r>
        <w:br/>
      </w:r>
      <w:r>
        <w:t xml:space="preserve">Entendeu? Então, assim, se eu te falar que tem um… Tem uma dentro dos suprimentos, tem uma lá dentro aqui de contratos, tem outra dentro do CQ, o Fausto tem as dele e assim vai.</w:t>
      </w:r>
    </w:p>
    <w:p>
      <w:pPr>
        <w:pStyle w:val="a2"/>
      </w:pPr>
      <w:r>
        <w:rPr>
          <w:b/>
          <w:bCs/>
        </w:rPr>
        <w:t xml:space="preserve">00:28:47 Pedro Sutter</w:t>
      </w:r>
      <w:r>
        <w:br/>
      </w:r>
      <w:r>
        <w:t xml:space="preserve">Eu acho que todas essas áreas que você citou, elas seguirão tendo as suas iniciativas. O que a gente tem que ter é uma visão de arquiteto para ver se o teste de drone que o Lodge está fazendo aproveita para o Fausto ou vice-versa. O teste… A ferramenta de… E a homologação cultiva. É, exatamente, tudo isso. Tem que estar, não está, não existe. Existe toda a governança, existe o que tem que ser feito, o que deveria ser feito,</w:t>
      </w:r>
    </w:p>
    <w:p>
      <w:pPr>
        <w:pStyle w:val="a2"/>
      </w:pPr>
      <w:r>
        <w:rPr>
          <w:b/>
          <w:bCs/>
        </w:rPr>
        <w:t xml:space="preserve">00:29:19 Pedro Sutter</w:t>
      </w:r>
      <w:r>
        <w:br/>
      </w:r>
      <w:r>
        <w:t xml:space="preserve">Mas ainda não está acontecendo dessa forma.</w:t>
      </w:r>
    </w:p>
    <w:p>
      <w:pPr>
        <w:pStyle w:val="a2"/>
      </w:pPr>
      <w:r>
        <w:rPr>
          <w:b/>
          <w:bCs/>
        </w:rPr>
        <w:t xml:space="preserve">00:29:22 Thiago Mariano</w:t>
      </w:r>
      <w:r>
        <w:br/>
      </w:r>
      <w:r>
        <w:t xml:space="preserve">É Bom a inovação estar pulverizada e tem que estar, só que ao mesmo tempo seguindo uma governança.</w:t>
      </w:r>
    </w:p>
    <w:p>
      <w:pPr>
        <w:pStyle w:val="a2"/>
      </w:pPr>
      <w:r>
        <w:rPr>
          <w:b/>
          <w:bCs/>
        </w:rPr>
        <w:t xml:space="preserve">00:29:27 Pedro Sutter</w:t>
      </w:r>
      <w:r>
        <w:br/>
      </w:r>
      <w:r>
        <w:t xml:space="preserve">Tem que ter um arquiteto. Só isso. Eu só sou arquiteto. Não, Fausto, deixa, eu vou fazer aqui, estou fazendo, pode deixar que eu estou fazendo. Mas ninguém quer, todo mundo acha que eu vou mexer no queijinho, né? Mesma coisa com a integridade.</w:t>
      </w:r>
    </w:p>
    <w:p>
      <w:pPr>
        <w:pStyle w:val="a2"/>
      </w:pPr>
      <w:r>
        <w:rPr>
          <w:b/>
          <w:bCs/>
        </w:rPr>
        <w:t xml:space="preserve">00:29:40 Pedro Sutter</w:t>
      </w:r>
      <w:r>
        <w:br/>
      </w:r>
      <w:r>
        <w:t xml:space="preserve">Puts, o cara criou um monte de processos aqui, agora pra gente aprovar, né? Lá atrás. Eles ainda associam um pouco isso.</w:t>
      </w:r>
    </w:p>
    <w:p>
      <w:pPr>
        <w:pStyle w:val="a2"/>
      </w:pPr>
      <w:r>
        <w:rPr>
          <w:b/>
          <w:bCs/>
        </w:rPr>
        <w:t xml:space="preserve">00:29:47 Thiago Mariano</w:t>
      </w:r>
      <w:r>
        <w:br/>
      </w:r>
      <w:r>
        <w:t xml:space="preserve">Vou fazer uma aqui. Porque tem um ponto que eu queria depois voltar. Por que, você falou aqui, você deu o gancho. Por que que você tá incomodado com o timing do projeto?</w:t>
      </w:r>
    </w:p>
    <w:p>
      <w:pPr>
        <w:pStyle w:val="a2"/>
      </w:pPr>
      <w:r>
        <w:rPr>
          <w:b/>
          <w:bCs/>
        </w:rPr>
        <w:t xml:space="preserve">00:30:04 Pedro Sutter</w:t>
      </w:r>
      <w:r>
        <w:br/>
      </w:r>
      <w:r>
        <w:t xml:space="preserve">Não, Não, eu não estou incomodado com esse timing especificamente, eu estou olhando a floresta, eu estou incomodado que eu não tenho estabelecido ainda essa governança, ainda não existe uma parceria do meu time aqui com o Fausto, com o Lodi, com o Léo Mandelli, com a Adriana, enfim, esse pessoal ainda está com as iniciativas dispersas e cada um com o Marcelo, com o Freitas e tudo mais, cada um partindo para o seu lado.</w:t>
      </w:r>
    </w:p>
    <w:p>
      <w:pPr>
        <w:pStyle w:val="a2"/>
      </w:pPr>
      <w:r>
        <w:rPr>
          <w:b/>
          <w:bCs/>
        </w:rPr>
        <w:t xml:space="preserve">00:30:30 Thiago Mariano</w:t>
      </w:r>
      <w:r>
        <w:br/>
      </w:r>
      <w:r>
        <w:t xml:space="preserve">Vou te falar um ponto agora. A Vera é uma das grandes bandeiras que ela levanta e a gente nem gosta de chamar de consultoria, tá? A gente se enxerga mais como uma plataforma de colaboração e um ponto que eu acho que é o grande segredo aqui É tirar o silo do tech aqui.</w:t>
      </w:r>
    </w:p>
    <w:p>
      <w:pPr>
        <w:pStyle w:val="a2"/>
      </w:pPr>
      <w:r>
        <w:rPr>
          <w:b/>
          <w:bCs/>
        </w:rPr>
        <w:t xml:space="preserve">00:30:47 Pedro Sutter</w:t>
      </w:r>
      <w:r>
        <w:br/>
      </w:r>
      <w:r>
        <w:t xml:space="preserve">E virar.</w:t>
      </w:r>
    </w:p>
    <w:p>
      <w:pPr>
        <w:pStyle w:val="a2"/>
      </w:pPr>
      <w:r>
        <w:rPr>
          <w:b/>
          <w:bCs/>
        </w:rPr>
        <w:t xml:space="preserve">00:30:49 Thiago Mariano</w:t>
      </w:r>
      <w:r>
        <w:br/>
      </w:r>
      <w:r>
        <w:t xml:space="preserve">Algo colaborativo e integrado. E por isso,</w:t>
      </w:r>
    </w:p>
    <w:p>
      <w:pPr>
        <w:pStyle w:val="a2"/>
      </w:pPr>
      <w:r>
        <w:rPr>
          <w:b/>
          <w:bCs/>
        </w:rPr>
        <w:t xml:space="preserve">00:30:53 Pedro Sutter</w:t>
      </w:r>
      <w:r>
        <w:br/>
      </w:r>
      <w:r>
        <w:t xml:space="preserve">A inovação não é digital aqui. Eu acho.</w:t>
      </w:r>
    </w:p>
    <w:p>
      <w:pPr>
        <w:pStyle w:val="a2"/>
      </w:pPr>
      <w:r>
        <w:rPr>
          <w:b/>
          <w:bCs/>
        </w:rPr>
        <w:t xml:space="preserve">00:30:55 Thiago Mariano</w:t>
      </w:r>
      <w:r>
        <w:br/>
      </w:r>
      <w:r>
        <w:t xml:space="preserve">Bacana se você fizer um movimento desse, forte, dessa mudança de integração. E eu acho que você vai atingir esse gol que você quer ir.</w:t>
      </w:r>
    </w:p>
    <w:p>
      <w:pPr>
        <w:pStyle w:val="a2"/>
      </w:pPr>
      <w:r>
        <w:rPr>
          <w:b/>
          <w:bCs/>
        </w:rPr>
        <w:t xml:space="preserve">00:31:05 Pedro Sutter</w:t>
      </w:r>
      <w:r>
        <w:br/>
      </w:r>
      <w:r>
        <w:t xml:space="preserve">Eu Concordo com você. É difícil. Hoje ainda a.</w:t>
      </w:r>
    </w:p>
    <w:p>
      <w:pPr>
        <w:pStyle w:val="a2"/>
      </w:pPr>
      <w:r>
        <w:rPr>
          <w:b/>
          <w:bCs/>
        </w:rPr>
        <w:t xml:space="preserve">00:31:09 Thiago Mariano</w:t>
      </w:r>
      <w:r>
        <w:br/>
      </w:r>
      <w:r>
        <w:t xml:space="preserve">Própria TEC aqui, ela se blinda, ela está lá, ela quer saber, ela está inteirada. Mas A área de inovação não está em TEC.</w:t>
      </w:r>
    </w:p>
    <w:p>
      <w:pPr>
        <w:pStyle w:val="a2"/>
      </w:pPr>
      <w:r>
        <w:rPr>
          <w:b/>
          <w:bCs/>
        </w:rPr>
        <w:t xml:space="preserve">00:31:19 Pedro Sutter</w:t>
      </w:r>
      <w:r>
        <w:br/>
      </w:r>
      <w:r>
        <w:t xml:space="preserve">Eu tenho uma outra diretoria. Eu tenho uma diretoria que é o Fábio. O Fábio tem lá tecnologia e ainda tem um COI de GenAI, de digitalização, que eu vou Tirar e vem para mim.</w:t>
      </w:r>
    </w:p>
    <w:p>
      <w:pPr>
        <w:pStyle w:val="a2"/>
      </w:pPr>
      <w:r>
        <w:rPr>
          <w:b/>
          <w:bCs/>
        </w:rPr>
        <w:t xml:space="preserve">00:31:32 Thiago Mariano</w:t>
      </w:r>
      <w:r>
        <w:br/>
      </w:r>
      <w:r>
        <w:t xml:space="preserve">Que é.</w:t>
      </w:r>
    </w:p>
    <w:p>
      <w:pPr>
        <w:pStyle w:val="a2"/>
      </w:pPr>
      <w:r>
        <w:rPr>
          <w:b/>
          <w:bCs/>
        </w:rPr>
        <w:t xml:space="preserve">00:31:33 Pedro Sutter</w:t>
      </w:r>
      <w:r>
        <w:br/>
      </w:r>
      <w:r>
        <w:t xml:space="preserve">Uma guerrilha de pessoas que conseguem criar gente, eu não quero que esse pessoal, Fique nem tech, nem inovação, nem lugar nenhum, nem na vice-presidência. Eu quero que eles deployem essa arma da forma mais eficiente possível.</w:t>
      </w:r>
    </w:p>
    <w:p>
      <w:pPr>
        <w:pStyle w:val="a2"/>
      </w:pPr>
      <w:r>
        <w:rPr>
          <w:b/>
          <w:bCs/>
        </w:rPr>
        <w:t xml:space="preserve">00:31:52 Thiago Mariano</w:t>
      </w:r>
      <w:r>
        <w:br/>
      </w:r>
      <w:r>
        <w:t xml:space="preserve">E a IA, está misturada em tudo isso?</w:t>
      </w:r>
    </w:p>
    <w:p>
      <w:pPr>
        <w:pStyle w:val="a2"/>
      </w:pPr>
      <w:r>
        <w:rPr>
          <w:b/>
          <w:bCs/>
        </w:rPr>
        <w:t xml:space="preserve">00:31:53 Pedro Sutter</w:t>
      </w:r>
      <w:r>
        <w:br/>
      </w:r>
      <w:r>
        <w:t xml:space="preserve">É, A IA é isso aqui, esse cara é a IA, esses caras aqui fazem a IA já… Trouxe da Claro, trouxe do Itaú, esse time é um time 100% novo. Não estava aqui há oito meses atrás. 100%. São três pessoas que vão virar 20, 25.</w:t>
      </w:r>
    </w:p>
    <w:p>
      <w:pPr>
        <w:pStyle w:val="a2"/>
      </w:pPr>
      <w:r>
        <w:rPr>
          <w:b/>
          <w:bCs/>
        </w:rPr>
        <w:t xml:space="preserve">00:32:13 Thiago Mariano</w:t>
      </w:r>
      <w:r>
        <w:br/>
      </w:r>
      <w:r>
        <w:t xml:space="preserve">E você não é cara de técnico, você é um cara de projetos, pelo jeito.</w:t>
      </w:r>
    </w:p>
    <w:p>
      <w:pPr>
        <w:pStyle w:val="a2"/>
      </w:pPr>
      <w:r>
        <w:rPr>
          <w:b/>
          <w:bCs/>
        </w:rPr>
        <w:t xml:space="preserve">00:32:15 Pedro Sutter</w:t>
      </w:r>
      <w:r>
        <w:br/>
      </w:r>
      <w:r>
        <w:t xml:space="preserve">É, eu sou cara de resolver problema.</w:t>
      </w:r>
    </w:p>
    <w:p>
      <w:pPr>
        <w:pStyle w:val="a2"/>
      </w:pPr>
      <w:r>
        <w:rPr>
          <w:b/>
          <w:bCs/>
        </w:rPr>
        <w:t xml:space="preserve">00:32:17 Thiago Mariano</w:t>
      </w:r>
      <w:r>
        <w:br/>
      </w:r>
      <w:r>
        <w:t xml:space="preserve">Você Faz os projetos, vai, já pegou outra bomba, vou falar outra palavra. E aí agora, e vai rodando até estabelecer e solidificar.</w:t>
      </w:r>
    </w:p>
    <w:p>
      <w:pPr>
        <w:pStyle w:val="a2"/>
      </w:pPr>
      <w:r>
        <w:rPr>
          <w:b/>
          <w:bCs/>
        </w:rPr>
        <w:t xml:space="preserve">00:32:29 Pedro Sutter</w:t>
      </w:r>
      <w:r>
        <w:br/>
      </w:r>
      <w:r>
        <w:t xml:space="preserve">Até virar uma competência. Depois vem outro. Você vê, o que a gente tem aqui, ontem a gente estava na reunião do conselho, né? A gente tem aqui dentro da companhia, que isso as companhias de infraestrutura em geral não tem. Só as de energia tem. A gente tem o VAR da companhia, eu tenho o VALID RISC da companhia no dedo. Eu tenho VAR e tenho o RAR também, porque no final das contas a gente tem o… O adjusted, o risco ajustado é positivo aqui, mas eu calculo o VAR da companhia diariamente.</w:t>
      </w:r>
    </w:p>
    <w:p>
      <w:pPr>
        <w:pStyle w:val="a2"/>
      </w:pPr>
      <w:r>
        <w:rPr>
          <w:b/>
          <w:bCs/>
        </w:rPr>
        <w:t xml:space="preserve">00:33:00 Pedro Sutter</w:t>
      </w:r>
      <w:r>
        <w:br/>
      </w:r>
      <w:r>
        <w:t xml:space="preserve">Aqui, porque eu tenho todos riscos, todos riscos, se você olhar o Archer, todos os Riscos estão lá com os seus risk owners, o CPF, não é o cara, e não está só qualitativo, Ele está lá, o valor do projeto, ele tem o valor da contingência, se essa contingência, Está na TLP ou não está. Sim, que projeto que está, não sei o que. Então, o time, esse time está aqui.</w:t>
      </w:r>
    </w:p>
    <w:p>
      <w:pPr>
        <w:pStyle w:val="a2"/>
      </w:pPr>
      <w:r>
        <w:rPr>
          <w:b/>
          <w:bCs/>
        </w:rPr>
        <w:t xml:space="preserve">00:33:24 Thiago Mariano</w:t>
      </w:r>
      <w:r>
        <w:br/>
      </w:r>
      <w:r>
        <w:t xml:space="preserve">A Discussão hoje no núcleo é alimentar melhor, abastecer melhor o arte.</w:t>
      </w:r>
    </w:p>
    <w:p>
      <w:pPr>
        <w:pStyle w:val="a2"/>
      </w:pPr>
      <w:r>
        <w:rPr>
          <w:b/>
          <w:bCs/>
        </w:rPr>
        <w:t xml:space="preserve">00:33:31 Pedro Sutter</w:t>
      </w:r>
      <w:r>
        <w:br/>
      </w:r>
      <w:r>
        <w:t xml:space="preserve">Isso. Que também não é a melhor plataforma, mas enfim.</w:t>
      </w:r>
    </w:p>
    <w:p>
      <w:pPr>
        <w:pStyle w:val="a2"/>
      </w:pPr>
      <w:r>
        <w:rPr>
          <w:b/>
          <w:bCs/>
        </w:rPr>
        <w:t xml:space="preserve">00:33:34 Thiago Mariano</w:t>
      </w:r>
      <w:r>
        <w:br/>
      </w:r>
      <w:r>
        <w:t xml:space="preserve">Não, mas…</w:t>
      </w:r>
    </w:p>
    <w:p>
      <w:pPr>
        <w:pStyle w:val="a2"/>
      </w:pPr>
      <w:r>
        <w:rPr>
          <w:b/>
          <w:bCs/>
        </w:rPr>
        <w:t xml:space="preserve">00:33:35 Pedro Sutter</w:t>
      </w:r>
      <w:r>
        <w:br/>
      </w:r>
      <w:r>
        <w:t xml:space="preserve">É O que a gente tem. Não, e ela… E funciona. Exato. Não é de pronto.</w:t>
      </w:r>
    </w:p>
    <w:p>
      <w:pPr>
        <w:pStyle w:val="a2"/>
      </w:pPr>
      <w:r>
        <w:rPr>
          <w:b/>
          <w:bCs/>
        </w:rPr>
        <w:t xml:space="preserve">00:33:39 Thiago Mariano</w:t>
      </w:r>
      <w:r>
        <w:br/>
      </w:r>
      <w:r>
        <w:t xml:space="preserve">Igual, Eu acho que você contou aqui, o que está aqui dentro, ok, realmente está procedendo. Agora, as nossas discussões aqui estão…</w:t>
      </w:r>
    </w:p>
    <w:p>
      <w:pPr>
        <w:pStyle w:val="a2"/>
      </w:pPr>
      <w:r>
        <w:rPr>
          <w:b/>
          <w:bCs/>
        </w:rPr>
        <w:t xml:space="preserve">00:33:46 Pedro Sutter</w:t>
      </w:r>
      <w:r>
        <w:br/>
      </w:r>
      <w:r>
        <w:t xml:space="preserve">Não, Tem muita coisa fora.</w:t>
      </w:r>
    </w:p>
    <w:p>
      <w:pPr>
        <w:pStyle w:val="a2"/>
      </w:pPr>
      <w:r>
        <w:rPr>
          <w:b/>
          <w:bCs/>
        </w:rPr>
        <w:t xml:space="preserve">00:33:47 Thiago Mariano</w:t>
      </w:r>
      <w:r>
        <w:br/>
      </w:r>
      <w:r>
        <w:t xml:space="preserve">O que está fora e está trazendo risco iminente para a gente.</w:t>
      </w:r>
    </w:p>
    <w:p>
      <w:pPr>
        <w:pStyle w:val="a2"/>
      </w:pPr>
      <w:r>
        <w:rPr>
          <w:b/>
          <w:bCs/>
        </w:rPr>
        <w:t xml:space="preserve">00:33:50 Pedro Sutter</w:t>
      </w:r>
      <w:r>
        <w:br/>
      </w:r>
      <w:r>
        <w:t xml:space="preserve">E o que a gente vê isso, o que você não mede, você não consegue entender. Então, a gente está medindo isso já.</w:t>
      </w:r>
    </w:p>
    <w:p>
      <w:pPr>
        <w:pStyle w:val="a2"/>
      </w:pPr>
      <w:r>
        <w:rPr>
          <w:b/>
          <w:bCs/>
        </w:rPr>
        <w:t xml:space="preserve">00:33:59 Pedro Sutter</w:t>
      </w:r>
      <w:r>
        <w:br/>
      </w:r>
      <w:r>
        <w:t xml:space="preserve">Esse processo todo, ele vem acontecendo paulatinamente. Você não consegue virar essa chave. Amanhã eu quero todos os riscos. Mesma coisa com inovação. Amanhã eu quero todos os projetos para colocar no ativo intangível, Botar em CAPEX, tudo que está em OPEX. Falso, tu não tem CAPEX de inovação. Tudo está na gestão do OPEX dele. E aí, sim, metade desse valor eu posso pegar com lei do bem, eu posso alavancar, ele não faz nada disso. FINEP, qualquer coisa, EMBRAPI.</w:t>
      </w:r>
    </w:p>
    <w:p>
      <w:pPr>
        <w:pStyle w:val="a2"/>
      </w:pPr>
      <w:r>
        <w:rPr>
          <w:b/>
          <w:bCs/>
        </w:rPr>
        <w:t xml:space="preserve">00:34:28 Thiago Mariano</w:t>
      </w:r>
      <w:r>
        <w:br/>
      </w:r>
      <w:r>
        <w:t xml:space="preserve">Pega patente verde, pega tudo.</w:t>
      </w:r>
    </w:p>
    <w:p>
      <w:pPr>
        <w:pStyle w:val="a2"/>
      </w:pPr>
      <w:r>
        <w:rPr>
          <w:b/>
          <w:bCs/>
        </w:rPr>
        <w:t xml:space="preserve">00:34:30 Pedro Sutter</w:t>
      </w:r>
      <w:r>
        <w:br/>
      </w:r>
      <w:r>
        <w:t xml:space="preserve">Isso, faz RDT na NTT. Então, assim, é uma oportunidade que a gente tem aqui, enorme, mas as pessoas têm os seus problemas também, eu entendo. Tem as suas, tem as suas atividades diárias, a gente vai chegar lá. Mas a gente não tem risco aqui. É muito semelhante, o processo aconteceu e a cultura hoje está completamente consolidada. Os caras falam, eu fui na obra, eu fui fazer uma caminhada de segurança, Sexta-feira, lá na Serra das Araras. Uma obra espetacular.</w:t>
      </w:r>
    </w:p>
    <w:p>
      <w:pPr>
        <w:pStyle w:val="a2"/>
      </w:pPr>
      <w:r>
        <w:rPr>
          <w:b/>
          <w:bCs/>
        </w:rPr>
        <w:t xml:space="preserve">00:34:58 Thiago Mariano</w:t>
      </w:r>
      <w:r>
        <w:br/>
      </w:r>
      <w:r>
        <w:t xml:space="preserve">Essa é a mais espetacular.</w:t>
      </w:r>
    </w:p>
    <w:p>
      <w:pPr>
        <w:pStyle w:val="a2"/>
      </w:pPr>
      <w:r>
        <w:rPr>
          <w:b/>
          <w:bCs/>
        </w:rPr>
        <w:t xml:space="preserve">00:35:00 Pedro Sutter</w:t>
      </w:r>
      <w:r>
        <w:br/>
      </w:r>
      <w:r>
        <w:t xml:space="preserve">Muito legal. Estava lá com o Evigílios e a Apoliana e a equipe toda. A Débora. A Débora não estava lá, acho que a Débora é mais à noite.</w:t>
      </w:r>
    </w:p>
    <w:p>
      <w:pPr>
        <w:pStyle w:val="a2"/>
      </w:pPr>
      <w:r>
        <w:rPr>
          <w:b/>
          <w:bCs/>
        </w:rPr>
        <w:t xml:space="preserve">00:35:10 Pedro Sutter</w:t>
      </w:r>
      <w:r>
        <w:br/>
      </w:r>
      <w:r>
        <w:t xml:space="preserve">Mas enfim, a galera lá, o pessoal também da IGTC, você vê que o Virgílio tem o repertório de vocabulário de gestão de risco. Ele está muito focado em gestão de risco de segurança, dos nossos colaboradores, ele tem vários, ele é Risk Owner, Ele tem vários riscos que ele é dono, mas tem o risco de atraso de obra, de negócio. Então ele tem esse repertório, isso nos dá, dá para o Conselho uma segurança muito grande da gente conseguir bidar em novas coisas.</w:t>
      </w:r>
    </w:p>
    <w:p>
      <w:pPr>
        <w:pStyle w:val="a2"/>
      </w:pPr>
      <w:r>
        <w:rPr>
          <w:b/>
          <w:bCs/>
        </w:rPr>
        <w:t xml:space="preserve">00:35:42 Thiago Mariano</w:t>
      </w:r>
      <w:r>
        <w:br/>
      </w:r>
      <w:r>
        <w:t xml:space="preserve">Tem Que ver se é o mesmo nível em todas.</w:t>
      </w:r>
    </w:p>
    <w:p>
      <w:pPr>
        <w:pStyle w:val="a2"/>
      </w:pPr>
      <w:r>
        <w:rPr>
          <w:b/>
          <w:bCs/>
        </w:rPr>
        <w:t xml:space="preserve">00:35:48 Pedro Sutter</w:t>
      </w:r>
      <w:r>
        <w:br/>
      </w:r>
      <w:r>
        <w:t xml:space="preserve">Não, Não é. A gente sabe que na Via Sul é outro papo, a gente sabe que agora… Vamos ver como é que vai ser a Via Paraná, que mudou o nome, acho que é Via Paraná.</w:t>
      </w:r>
    </w:p>
    <w:p>
      <w:pPr>
        <w:pStyle w:val="a2"/>
      </w:pPr>
      <w:r>
        <w:rPr>
          <w:b/>
          <w:bCs/>
        </w:rPr>
        <w:t xml:space="preserve">00:36:02 Pedro Sutter</w:t>
      </w:r>
      <w:r>
        <w:br/>
      </w:r>
      <w:r>
        <w:t xml:space="preserve">Enfim, temos assimetrias.</w:t>
      </w:r>
    </w:p>
    <w:p>
      <w:pPr>
        <w:pStyle w:val="a2"/>
      </w:pPr>
      <w:r>
        <w:rPr>
          <w:b/>
          <w:bCs/>
        </w:rPr>
        <w:t xml:space="preserve">00:36:05 Thiago Mariano</w:t>
      </w:r>
      <w:r>
        <w:br/>
      </w:r>
      <w:r>
        <w:t xml:space="preserve">Mudou O nome porque é Minas SP, tem Pantanal. E virou, acho que via Paraná mesmo. Via Paraná. Mas enfim,</w:t>
      </w:r>
    </w:p>
    <w:p>
      <w:pPr>
        <w:pStyle w:val="a2"/>
      </w:pPr>
      <w:r>
        <w:rPr>
          <w:b/>
          <w:bCs/>
        </w:rPr>
        <w:t xml:space="preserve">00:36:12 Pedro Sutter</w:t>
      </w:r>
      <w:r>
        <w:br/>
      </w:r>
      <w:r>
        <w:t xml:space="preserve">A gente tem diversos desafios, mas dito isso eu acho que o ótimo é o inimigo, Do bom também. Eu já estou muito feliz com que a plataforma de trilhos é o maior desafio, não é o rodovias. O maior desafio é trilhos. A quantidade de coisa que agora então, as extensões e riscos, se a matriz está bem Definida. A gente depende muito de aporte de Estado, é uma equação financeira muito mais desafiadora Do que em rodovias, então a gente tem muita, mas enfim, as ferramentas, eu quero a mesma.</w:t>
      </w:r>
    </w:p>
    <w:p>
      <w:pPr>
        <w:pStyle w:val="a2"/>
      </w:pPr>
      <w:r>
        <w:rPr>
          <w:b/>
          <w:bCs/>
        </w:rPr>
        <w:t xml:space="preserve">00:36:46 Pedro Sutter</w:t>
      </w:r>
      <w:r>
        <w:br/>
      </w:r>
      <w:r>
        <w:t xml:space="preserve">Ferramenta para a inovação. Então eu tenho isso, eu tenho a área de tecnologia, a área de inovação, a motiva Negócios, então a digital, temos uma área de energia que vai virar uma motiva power, Que a gente chamou, que a gente criou há um ano atrás, um ano e meio atrás. Solar. Sim, o que a gente fez? A segunda linha de OPEX de trilhos é energia. A Motiva é a segunda maior compradora de energia do estado de São Paulo. E aqui estava em contrato, assim, quando eu comecei a olhar isso aqui,</w:t>
      </w:r>
    </w:p>
    <w:p>
      <w:pPr>
        <w:pStyle w:val="a2"/>
      </w:pPr>
      <w:r>
        <w:rPr>
          <w:b/>
          <w:bCs/>
        </w:rPr>
        <w:t xml:space="preserve">00:37:17 Pedro Sutter</w:t>
      </w:r>
      <w:r>
        <w:br/>
      </w:r>
      <w:r>
        <w:t xml:space="preserve">Os contratos estavam todos de longo prazo, PPA de longo prazo, fora do mercado livre. Mas, assim, é tal coisa, o cara… É difícil fiscal. Sem nada. O cara como o Bidô lá atrás e no modelo dele tava com esse contrato, ele nem se atinou Pra eficiência que ele podia gerar. O VPL disso foi 260 milhões de reais só pra sair de 70%, não é nem 100% do demanda, 70% do que a gente consome a gente saiu desses contratos, contratamos autoprodução por.</w:t>
      </w:r>
    </w:p>
    <w:p>
      <w:pPr>
        <w:pStyle w:val="a2"/>
      </w:pPr>
      <w:r>
        <w:rPr>
          <w:b/>
          <w:bCs/>
        </w:rPr>
        <w:t xml:space="preserve">00:37:53 Pedro Sutter</w:t>
      </w:r>
      <w:r>
        <w:br/>
      </w:r>
      <w:r>
        <w:t xml:space="preserve">Equiparação numa parceria com a… Com a Neoenergia, que é da Iberdrola.</w:t>
      </w:r>
    </w:p>
    <w:p>
      <w:pPr>
        <w:pStyle w:val="a2"/>
      </w:pPr>
      <w:r>
        <w:rPr>
          <w:b/>
          <w:bCs/>
        </w:rPr>
        <w:t xml:space="preserve">00:38:00 Pedro Sutter</w:t>
      </w:r>
      <w:r>
        <w:br/>
      </w:r>
      <w:r>
        <w:t xml:space="preserve">Limpamos, inclusive, a matriz, zeramos a nossa emissão de escopo 2. Eu estava em sustentabilidade na época também. Eu tinha sustentabilidade, então, para mim foi uma dupla vitória. Isso nasceu como?</w:t>
      </w:r>
    </w:p>
    <w:p>
      <w:pPr>
        <w:pStyle w:val="a2"/>
      </w:pPr>
      <w:r>
        <w:rPr>
          <w:b/>
          <w:bCs/>
        </w:rPr>
        <w:t xml:space="preserve">00:38:10 Thiago Mariano</w:t>
      </w:r>
      <w:r>
        <w:br/>
      </w:r>
      <w:r>
        <w:t xml:space="preserve">A ideia?</w:t>
      </w:r>
    </w:p>
    <w:p>
      <w:pPr>
        <w:pStyle w:val="a2"/>
      </w:pPr>
      <w:r>
        <w:rPr>
          <w:b/>
          <w:bCs/>
        </w:rPr>
        <w:t xml:space="preserve">00:38:12 Pedro Sutter</w:t>
      </w:r>
      <w:r>
        <w:br/>
      </w:r>
      <w:r>
        <w:t xml:space="preserve">É gestão de eficiência. Segunda linha. Eficiência.</w:t>
      </w:r>
    </w:p>
    <w:p>
      <w:pPr>
        <w:pStyle w:val="a2"/>
      </w:pPr>
      <w:r>
        <w:rPr>
          <w:b/>
          <w:bCs/>
        </w:rPr>
        <w:t xml:space="preserve">00:38:16 Pedro Sutter</w:t>
      </w:r>
      <w:r>
        <w:br/>
      </w:r>
      <w:r>
        <w:t xml:space="preserve">Agora estamos olhando… Surgiu a partir da visão estratégica da companhia, a gente reviu a estratégia. E a gente tem que olhar a eficiência em todas as plataformas, e essa aí estava caindo de maduro. Eu tenho até vergonha de dizer que cantar a vitória, porque é meio óbvio, uma coisa óbvia.</w:t>
      </w:r>
    </w:p>
    <w:p>
      <w:pPr>
        <w:pStyle w:val="a2"/>
      </w:pPr>
      <w:r>
        <w:rPr>
          <w:b/>
          <w:bCs/>
        </w:rPr>
        <w:t xml:space="preserve">00:38:35 Thiago Mariano</w:t>
      </w:r>
      <w:r>
        <w:br/>
      </w:r>
      <w:r>
        <w:t xml:space="preserve">As Mineradoras fizeram isso também em alguns momentos, as grandes, tanto para hidrelétrica como para solar, para fazer também a…</w:t>
      </w:r>
    </w:p>
    <w:p>
      <w:pPr>
        <w:pStyle w:val="a2"/>
      </w:pPr>
      <w:r>
        <w:rPr>
          <w:b/>
          <w:bCs/>
        </w:rPr>
        <w:t xml:space="preserve">00:38:46 Pedro Sutter</w:t>
      </w:r>
      <w:r>
        <w:br/>
      </w:r>
      <w:r>
        <w:t xml:space="preserve">O Nosso é até eólica, o nosso é eólica porque… A gente modelou a demanda aqui, porque aqui é a trilhos, então assim, a gente modelou O perfil dentro do dia, de geração, para maximizar o benefício fiscal, porque o resultado, O VPL vem de, você paga menos imposto, todos nós aqui pagamos muito imposto na nossa tarifa, De luz, são as contribuições todas para o sistema, então a gente reduziu muito, e, Essa redução foi a eficiência. Descontratou também num preço mais baixo.</w:t>
      </w:r>
    </w:p>
    <w:p>
      <w:pPr>
        <w:pStyle w:val="a2"/>
      </w:pPr>
      <w:r>
        <w:rPr>
          <w:b/>
          <w:bCs/>
        </w:rPr>
        <w:t xml:space="preserve">00:39:17 Thiago Mariano</w:t>
      </w:r>
      <w:r>
        <w:br/>
      </w:r>
      <w:r>
        <w:t xml:space="preserve">Aí foi no seu… No meu já,</w:t>
      </w:r>
    </w:p>
    <w:p>
      <w:pPr>
        <w:pStyle w:val="a2"/>
      </w:pPr>
      <w:r>
        <w:rPr>
          <w:b/>
          <w:bCs/>
        </w:rPr>
        <w:t xml:space="preserve">00:39:19 Pedro Sutter</w:t>
      </w:r>
      <w:r>
        <w:br/>
      </w:r>
      <w:r>
        <w:t xml:space="preserve">No meu… No seu alavanca de OPEX aqui. Isso, exatamente. Mas aí eu gerei, criei uma companhia. Já tá numa… Criei uma comercializadorazinha pra dentro de casa, Não é pra ficar tradando energia. Que agora tá fazendo gestão, Dos contratos de cada negócio. Então o cara sempre sobra um pouquinho aqui Num preço pior que aqui, Eu jogo pra lá. Isso já… Paga e dá lucro nesse negócio, Motiva Power, ou seja, pago todo o ópera de pessoas, tenho.</w:t>
      </w:r>
    </w:p>
    <w:p>
      <w:pPr>
        <w:pStyle w:val="a2"/>
      </w:pPr>
      <w:r>
        <w:rPr>
          <w:b/>
          <w:bCs/>
        </w:rPr>
        <w:t xml:space="preserve">00:39:50 Pedro Sutter</w:t>
      </w:r>
      <w:r>
        <w:br/>
      </w:r>
      <w:r>
        <w:t xml:space="preserve">Resultado liquidozinho, melhora a eficiência fiscal na hold. E tem ativo. E de repente eu vou fazer outras coisas, vou fazer outras coisas. Mas isso é motivo do negócio e ainda tem riscos, eu sou ainda o cara que apresenta Os riscos aqui, faz o cálculo dos riscos.</w:t>
      </w:r>
    </w:p>
    <w:p>
      <w:pPr>
        <w:pStyle w:val="a2"/>
      </w:pPr>
      <w:r>
        <w:rPr>
          <w:b/>
          <w:bCs/>
        </w:rPr>
        <w:t xml:space="preserve">00:40:09 Thiago Mariano</w:t>
      </w:r>
      <w:r>
        <w:br/>
      </w:r>
      <w:r>
        <w:t xml:space="preserve">E aí assim, A Conexão sua de riscos com os riscos que estão nas plataformas, Vocês não são plugados nesse time. Somos. É plugado?</w:t>
      </w:r>
    </w:p>
    <w:p>
      <w:pPr>
        <w:pStyle w:val="a2"/>
      </w:pPr>
      <w:r>
        <w:rPr>
          <w:b/>
          <w:bCs/>
        </w:rPr>
        <w:t xml:space="preserve">00:40:21 Pedro Sutter</w:t>
      </w:r>
      <w:r>
        <w:br/>
      </w:r>
      <w:r>
        <w:t xml:space="preserve">É plugado.</w:t>
      </w:r>
    </w:p>
    <w:p>
      <w:pPr>
        <w:pStyle w:val="a2"/>
      </w:pPr>
      <w:r>
        <w:rPr>
          <w:b/>
          <w:bCs/>
        </w:rPr>
        <w:t xml:space="preserve">00:40:22 Thiago Mariano</w:t>
      </w:r>
      <w:r>
        <w:br/>
      </w:r>
      <w:r>
        <w:t xml:space="preserve">A Thaís que está lá com o Lodge, se você é plugado…</w:t>
      </w:r>
    </w:p>
    <w:p>
      <w:pPr>
        <w:pStyle w:val="a2"/>
      </w:pPr>
      <w:r>
        <w:rPr>
          <w:b/>
          <w:bCs/>
        </w:rPr>
        <w:t xml:space="preserve">00:40:25 Pedro Sutter</w:t>
      </w:r>
      <w:r>
        <w:br/>
      </w:r>
      <w:r>
        <w:t xml:space="preserve">Total. A Thaís deve falar todo dia com a Priscila.</w:t>
      </w:r>
    </w:p>
    <w:p>
      <w:pPr>
        <w:pStyle w:val="a2"/>
      </w:pPr>
      <w:r>
        <w:rPr>
          <w:b/>
          <w:bCs/>
        </w:rPr>
        <w:t xml:space="preserve">00:40:28 Thiago Mariano</w:t>
      </w:r>
      <w:r>
        <w:br/>
      </w:r>
      <w:r>
        <w:t xml:space="preserve">Então ela está…</w:t>
      </w:r>
    </w:p>
    <w:p>
      <w:pPr>
        <w:pStyle w:val="a2"/>
      </w:pPr>
      <w:r>
        <w:rPr>
          <w:b/>
          <w:bCs/>
        </w:rPr>
        <w:t xml:space="preserve">00:40:29 Pedro Sutter</w:t>
      </w:r>
      <w:r>
        <w:br/>
      </w:r>
      <w:r>
        <w:t xml:space="preserve">Ela Não é dotted. Não temos… Mas vou te dizer o seguinte…</w:t>
      </w:r>
    </w:p>
    <w:p>
      <w:pPr>
        <w:pStyle w:val="a2"/>
      </w:pPr>
      <w:r>
        <w:rPr>
          <w:b/>
          <w:bCs/>
        </w:rPr>
        <w:t xml:space="preserve">00:40:34 Thiago Mariano</w:t>
      </w:r>
      <w:r>
        <w:br/>
      </w:r>
      <w:r>
        <w:t xml:space="preserve">Funciona naturalmente.</w:t>
      </w:r>
    </w:p>
    <w:p>
      <w:pPr>
        <w:pStyle w:val="a2"/>
      </w:pPr>
      <w:r>
        <w:rPr>
          <w:b/>
          <w:bCs/>
        </w:rPr>
        <w:t xml:space="preserve">00:40:36 Pedro Sutter</w:t>
      </w:r>
      <w:r>
        <w:br/>
      </w:r>
      <w:r>
        <w:t xml:space="preserve">Funciona, Funciona. Incrível. Eu fico surpreso com isso também. Tipicamente, você tem que ter um alinhamento, dotas, não sei… Mas é cultura. Total. Isso é cultura. Construiu isso… Cultura. Esse, na minha opinião, é o maior projeto, assim, para o qual, eu acho o melhor projeto, Para o qual eu me dediquei. E esse aqui foi, assim, um negócio que, muito bom, porque, de fato, criou a cultura, e, O cara, a pessoa, e você vê, a Thaís, está lá, ela já, no ano passado, em 25, ela evitou.</w:t>
      </w:r>
    </w:p>
    <w:p>
      <w:pPr>
        <w:pStyle w:val="a2"/>
      </w:pPr>
      <w:r>
        <w:rPr>
          <w:b/>
          <w:bCs/>
        </w:rPr>
        <w:t xml:space="preserve">00:41:07 Pedro Sutter</w:t>
      </w:r>
      <w:r>
        <w:br/>
      </w:r>
      <w:r>
        <w:t xml:space="preserve">260 milhões… De reais em risco, que estava mapeado, ela resolveu. Custa e vitória. É. Custa e vitória. E ela vê isso. E ela sabe que o Edu vê isso. Ela sabe que eu estou reportando isso no Conselho. O Lodi vê isso.</w:t>
      </w:r>
    </w:p>
    <w:p>
      <w:pPr>
        <w:pStyle w:val="a2"/>
      </w:pPr>
      <w:r>
        <w:rPr>
          <w:b/>
          <w:bCs/>
        </w:rPr>
        <w:t xml:space="preserve">00:41:24 Thiago Mariano</w:t>
      </w:r>
      <w:r>
        <w:br/>
      </w:r>
      <w:r>
        <w:t xml:space="preserve">E Hoje é uma coordenadora lá no Temo. É.</w:t>
      </w:r>
    </w:p>
    <w:p>
      <w:pPr>
        <w:pStyle w:val="a2"/>
      </w:pPr>
      <w:r>
        <w:rPr>
          <w:b/>
          <w:bCs/>
        </w:rPr>
        <w:t xml:space="preserve">00:41:26 Pedro Sutter</w:t>
      </w:r>
      <w:r>
        <w:br/>
      </w:r>
      <w:r>
        <w:t xml:space="preserve">E é uma craque. Igual o Thaís, tem várias. Tem umas… Os que estão aqui devem ter umas 30 pessoas igual àquela moça lá. Então é muito… Muita riqueza de captar um ano também, então assim, não é tão difícil, então não preciso Do dotted, se eu criar o dotted, eu vou até criar uma filmeira, não sei o que.</w:t>
      </w:r>
    </w:p>
    <w:p>
      <w:pPr>
        <w:pStyle w:val="a2"/>
      </w:pPr>
      <w:r>
        <w:rPr>
          <w:b/>
          <w:bCs/>
        </w:rPr>
        <w:t xml:space="preserve">00:41:46 Thiago Mariano</w:t>
      </w:r>
      <w:r>
        <w:br/>
      </w:r>
      <w:r>
        <w:t xml:space="preserve">Só Te contando que isso aqui, fazer uma pausa para não esquecer, é algo que tem a ver com, A nossa reestruturação do topo de CAPEX e a necessidade ou não do dotted, esse aqui É um exemplo claríssimo de não dotted que não está reportando oficialmente. E tá funcionando, ele não tem nada aqui a reclamar. Nunca reportou.</w:t>
      </w:r>
    </w:p>
    <w:p>
      <w:pPr>
        <w:pStyle w:val="a2"/>
      </w:pPr>
      <w:r>
        <w:rPr>
          <w:b/>
          <w:bCs/>
        </w:rPr>
        <w:t xml:space="preserve">00:42:08 Pedro Sutter</w:t>
      </w:r>
      <w:r>
        <w:br/>
      </w:r>
      <w:r>
        <w:t xml:space="preserve">Naturalmente, nunca reportou. Eu tenho dois caras de risco que eu tinha aqui no meu time, E nós botamos nas plataformas. Eles participam das RPNs, das reuniões de plataforma. Estão lá um é o Luiz e o outro é o Luciano. Mas são assim, acho que são grade 20, 21. Eu não sei quais são os consultores ou especialistas. Estão na plataforma, estão montando mais mil headcounts aqui, reportam lá, e isso Foi um processo também.</w:t>
      </w:r>
    </w:p>
    <w:p>
      <w:pPr>
        <w:pStyle w:val="a2"/>
      </w:pPr>
      <w:r>
        <w:rPr>
          <w:b/>
          <w:bCs/>
        </w:rPr>
        <w:t xml:space="preserve">00:42:40 Pedro Sutter</w:t>
      </w:r>
      <w:r>
        <w:br/>
      </w:r>
      <w:r>
        <w:t xml:space="preserve">Edu, segura aí, põe isso aí na tua estrutura, porque esse cara vai te ajudar nesse processo. Na época era o Hannes, Hannes levou lá também a Lu. Que Hannes? É o cara aqui, o Salcedo, é o Márcio, é o Márcio, daquela da Vale e tal. Ele era o cara que tocava trilhos aqui, até outro dia.</w:t>
      </w:r>
    </w:p>
    <w:p>
      <w:pPr>
        <w:pStyle w:val="a2"/>
      </w:pPr>
      <w:r>
        <w:rPr>
          <w:b/>
          <w:bCs/>
        </w:rPr>
        <w:t xml:space="preserve">00:43:00 Pedro Sutter</w:t>
      </w:r>
      <w:r>
        <w:br/>
      </w:r>
      <w:r>
        <w:t xml:space="preserve">Até outro dia. E levaram. Está funcionando. Essa é a minha VP, que tem esse desafio aqui, como você falou. Um desafio ridículo, bem bacana mesmo. E estamos derrapando a inovação, como você pode ver. Derrapando no sentido de que eu gostaria que nesse momento eu já pudesse falar quanto, A gente investe em inovação para entrar na discussão de orçamento de 2027 já com O número.</w:t>
      </w:r>
    </w:p>
    <w:p>
      <w:pPr>
        <w:pStyle w:val="a2"/>
      </w:pPr>
      <w:r>
        <w:rPr>
          <w:b/>
          <w:bCs/>
        </w:rPr>
        <w:t xml:space="preserve">00:43:29 Pedro Sutter</w:t>
      </w:r>
      <w:r>
        <w:br/>
      </w:r>
      <w:r>
        <w:t xml:space="preserve">Eu investi 100 milhões todo ano em inovação, 100 milhões de reais, todos os anos, até 2035 a conta fecha em 1 bi.</w:t>
      </w:r>
    </w:p>
    <w:p>
      <w:pPr>
        <w:pStyle w:val="a2"/>
      </w:pPr>
      <w:r>
        <w:rPr>
          <w:b/>
          <w:bCs/>
        </w:rPr>
        <w:t xml:space="preserve">00:43:37 Thiago Mariano</w:t>
      </w:r>
      <w:r>
        <w:br/>
      </w:r>
      <w:r>
        <w:t xml:space="preserve">É, não, a gente, inovação a gente só viu que está um pouco pulverizado dentro da própria Plataforma, a minha visão, a motiva, ela é…</w:t>
      </w:r>
    </w:p>
    <w:p>
      <w:pPr>
        <w:pStyle w:val="a2"/>
      </w:pPr>
      <w:r>
        <w:rPr>
          <w:b/>
          <w:bCs/>
        </w:rPr>
        <w:t xml:space="preserve">00:43:46 Pedro Sutter</w:t>
      </w:r>
      <w:r>
        <w:br/>
      </w:r>
      <w:r>
        <w:t xml:space="preserve">Especialmente porque você está vendo rodovias muito, Né?</w:t>
      </w:r>
    </w:p>
    <w:p>
      <w:pPr>
        <w:pStyle w:val="a2"/>
      </w:pPr>
      <w:r>
        <w:rPr>
          <w:b/>
          <w:bCs/>
        </w:rPr>
        <w:t xml:space="preserve">00:43:47 Thiago Mariano</w:t>
      </w:r>
      <w:r>
        <w:br/>
      </w:r>
      <w:r>
        <w:t xml:space="preserve">É, exato.</w:t>
      </w:r>
    </w:p>
    <w:p>
      <w:pPr>
        <w:pStyle w:val="a2"/>
      </w:pPr>
      <w:r>
        <w:rPr>
          <w:b/>
          <w:bCs/>
        </w:rPr>
        <w:t xml:space="preserve">00:43:48 Pedro Sutter</w:t>
      </w:r>
      <w:r>
        <w:br/>
      </w:r>
      <w:r>
        <w:t xml:space="preserve">Pior ainda, trilhos é melhor.</w:t>
      </w:r>
    </w:p>
    <w:p>
      <w:pPr>
        <w:pStyle w:val="a2"/>
      </w:pPr>
      <w:r>
        <w:rPr>
          <w:b/>
          <w:bCs/>
        </w:rPr>
        <w:t xml:space="preserve">00:43:50 Vitor Pryzbeuka</w:t>
      </w:r>
      <w:r>
        <w:br/>
      </w:r>
      <w:r>
        <w:t xml:space="preserve">Então, eu até queria te perguntar, por que essa tua preocupação maior com o Trílios é só devido à complexidade?</w:t>
      </w:r>
    </w:p>
    <w:p>
      <w:pPr>
        <w:pStyle w:val="a2"/>
      </w:pPr>
      <w:r>
        <w:rPr>
          <w:b/>
          <w:bCs/>
        </w:rPr>
        <w:t xml:space="preserve">00:43:55 Pedro Sutter</w:t>
      </w:r>
      <w:r>
        <w:br/>
      </w:r>
      <w:r>
        <w:t xml:space="preserve">O Trílios eu acho que é uma estrutura… Primeiro, o Trílios eu acho que as competências que tem… Tem muita obra de engenharia civil que está chegando, né? Plataforma, enfim. Não é obra de implantação do sistema. Nós temos uma líder lá que é uma pessoa especifica, Que é uma pessoa espetacular para a implantação do sistema. Ela fez isso a vida inteira. Conhece muito o metrô.</w:t>
      </w:r>
    </w:p>
    <w:p>
      <w:pPr>
        <w:pStyle w:val="a2"/>
      </w:pPr>
      <w:r>
        <w:rPr>
          <w:b/>
          <w:bCs/>
        </w:rPr>
        <w:t xml:space="preserve">00:44:18 Pedro Sutter</w:t>
      </w:r>
      <w:r>
        <w:br/>
      </w:r>
      <w:r>
        <w:t xml:space="preserve">A gente tem engenharia civil, do outro lado a gente vai ter…</w:t>
      </w:r>
    </w:p>
    <w:p>
      <w:pPr>
        <w:pStyle w:val="a2"/>
      </w:pPr>
      <w:r>
        <w:rPr>
          <w:b/>
          <w:bCs/>
        </w:rPr>
        <w:t xml:space="preserve">00:44:21 Thiago Mariano</w:t>
      </w:r>
      <w:r>
        <w:br/>
      </w:r>
      <w:r>
        <w:t xml:space="preserve">Rodovia está lotado de gente.</w:t>
      </w:r>
    </w:p>
    <w:p>
      <w:pPr>
        <w:pStyle w:val="a2"/>
      </w:pPr>
      <w:r>
        <w:rPr>
          <w:b/>
          <w:bCs/>
        </w:rPr>
        <w:t xml:space="preserve">00:44:23 Pedro Sutter</w:t>
      </w:r>
      <w:r>
        <w:br/>
      </w:r>
      <w:r>
        <w:t xml:space="preserve">E ali a gente tem esses malandros, diretor de claim, está na estrutura, as construtoras Não tem um diretor de claim? Se tem um diretor de claim é porque é uma coisa meio louca. Você está.</w:t>
      </w:r>
    </w:p>
    <w:p>
      <w:pPr>
        <w:pStyle w:val="a2"/>
      </w:pPr>
      <w:r>
        <w:rPr>
          <w:b/>
          <w:bCs/>
        </w:rPr>
        <w:t xml:space="preserve">00:44:40 Thiago Mariano</w:t>
      </w:r>
      <w:r>
        <w:br/>
      </w:r>
      <w:r>
        <w:t xml:space="preserve">Indo contra o fluxo.</w:t>
      </w:r>
    </w:p>
    <w:p>
      <w:pPr>
        <w:pStyle w:val="a2"/>
      </w:pPr>
      <w:r>
        <w:rPr>
          <w:b/>
          <w:bCs/>
        </w:rPr>
        <w:t xml:space="preserve">00:44:44 Pedro Sutter</w:t>
      </w:r>
      <w:r>
        <w:br/>
      </w:r>
      <w:r>
        <w:t xml:space="preserve">Exatamente. O cara tem um gerador de claim, a Adriana, eu não sei se tem, A equipe de engenharia, eu não sei se tem a… Anti-claim.</w:t>
      </w:r>
    </w:p>
    <w:p>
      <w:pPr>
        <w:pStyle w:val="a2"/>
      </w:pPr>
      <w:r>
        <w:rPr>
          <w:b/>
          <w:bCs/>
        </w:rPr>
        <w:t xml:space="preserve">00:44:52 Thiago Mariano</w:t>
      </w:r>
      <w:r>
        <w:br/>
      </w:r>
      <w:r>
        <w:t xml:space="preserve">Aí você tem que criar o anti-claim.</w:t>
      </w:r>
    </w:p>
    <w:p>
      <w:pPr>
        <w:pStyle w:val="a2"/>
      </w:pPr>
      <w:r>
        <w:rPr>
          <w:b/>
          <w:bCs/>
        </w:rPr>
        <w:t xml:space="preserve">00:44:54 Pedro Sutter</w:t>
      </w:r>
      <w:r>
        <w:br/>
      </w:r>
      <w:r>
        <w:t xml:space="preserve">Eu tenho que criar o anti-claim. Não sei se elas têm ali a expertise de fazer a gestão de uma obra que vai ter claim.</w:t>
      </w:r>
    </w:p>
    <w:p>
      <w:pPr>
        <w:pStyle w:val="a2"/>
      </w:pPr>
      <w:r>
        <w:rPr>
          <w:b/>
          <w:bCs/>
        </w:rPr>
        <w:t xml:space="preserve">00:45:00 Thiago Mariano</w:t>
      </w:r>
      <w:r>
        <w:br/>
      </w:r>
      <w:r>
        <w:t xml:space="preserve">Mas Geralmente aí você… Ou você faz esse mix que vocês já fizeram também outras vezes, tá? De outros carnavais que eu já percebi,</w:t>
      </w:r>
    </w:p>
    <w:p>
      <w:pPr>
        <w:pStyle w:val="a2"/>
      </w:pPr>
      <w:r>
        <w:rPr>
          <w:b/>
          <w:bCs/>
        </w:rPr>
        <w:t xml:space="preserve">00:45:07 Pedro Sutter</w:t>
      </w:r>
      <w:r>
        <w:br/>
      </w:r>
      <w:r>
        <w:t xml:space="preserve">Gente que dançou de cadeira aqui,</w:t>
      </w:r>
    </w:p>
    <w:p>
      <w:pPr>
        <w:pStyle w:val="a2"/>
      </w:pPr>
      <w:r>
        <w:rPr>
          <w:b/>
          <w:bCs/>
        </w:rPr>
        <w:t xml:space="preserve">00:45:09 Thiago Mariano</w:t>
      </w:r>
      <w:r>
        <w:br/>
      </w:r>
      <w:r>
        <w:t xml:space="preserve">Foi de rodovia pra lá, de trilhos pra cá… Ou você tem Uns experts, pega uma consultoria.</w:t>
      </w:r>
    </w:p>
    <w:p>
      <w:pPr>
        <w:pStyle w:val="a2"/>
      </w:pPr>
      <w:r>
        <w:rPr>
          <w:b/>
          <w:bCs/>
        </w:rPr>
        <w:t xml:space="preserve">00:45:16 Pedro Sutter</w:t>
      </w:r>
      <w:r>
        <w:br/>
      </w:r>
      <w:r>
        <w:t xml:space="preserve">Alvarez Marçal, E coloca.</w:t>
      </w:r>
    </w:p>
    <w:p>
      <w:pPr>
        <w:pStyle w:val="a2"/>
      </w:pPr>
      <w:r>
        <w:rPr>
          <w:b/>
          <w:bCs/>
        </w:rPr>
        <w:t xml:space="preserve">00:45:18 Thiago Mariano</w:t>
      </w:r>
      <w:r>
        <w:br/>
      </w:r>
      <w:r>
        <w:t xml:space="preserve">Lá e faz seu núcleo.</w:t>
      </w:r>
    </w:p>
    <w:p>
      <w:pPr>
        <w:pStyle w:val="a2"/>
      </w:pPr>
      <w:r>
        <w:rPr>
          <w:b/>
          <w:bCs/>
        </w:rPr>
        <w:t xml:space="preserve">00:45:20 Pedro Sutter</w:t>
      </w:r>
      <w:r>
        <w:br/>
      </w:r>
      <w:r>
        <w:t xml:space="preserve">O Aeroporto Já fez a gestão do CAPEX, Acho que era um B200, Que deu só para uma empresa. Eu achei que ia dar errado. HTB, né? É, queimei a minha língua aqui, Porque no final das contas, saiu muito melhor Do que a encomenda, na minha opinião.</w:t>
      </w:r>
    </w:p>
    <w:p>
      <w:pPr>
        <w:pStyle w:val="a2"/>
      </w:pPr>
      <w:r>
        <w:rPr>
          <w:b/>
          <w:bCs/>
        </w:rPr>
        <w:t xml:space="preserve">00:45:36 Thiago Mariano</w:t>
      </w:r>
      <w:r>
        <w:br/>
      </w:r>
      <w:r>
        <w:t xml:space="preserve">Sim, mas é HTB também. E a gente estava com eles, tá? Ajudando eles a fazer a… No 14-bis a gente tava junto, eles precisavam da gente pra gente garantir o bid, pra fazer O FPS na ponta e garantir que entregasse no prazo.</w:t>
      </w:r>
    </w:p>
    <w:p>
      <w:pPr>
        <w:pStyle w:val="a2"/>
      </w:pPr>
      <w:r>
        <w:rPr>
          <w:b/>
          <w:bCs/>
        </w:rPr>
        <w:t xml:space="preserve">00:45:49 Pedro Sutter</w:t>
      </w:r>
      <w:r>
        <w:br/>
      </w:r>
      <w:r>
        <w:t xml:space="preserve">Funcionou. Deu estresse, mas funcionou.</w:t>
      </w:r>
    </w:p>
    <w:p>
      <w:pPr>
        <w:pStyle w:val="a2"/>
      </w:pPr>
      <w:r>
        <w:rPr>
          <w:b/>
          <w:bCs/>
        </w:rPr>
        <w:t xml:space="preserve">00:45:52 Thiago Mariano</w:t>
      </w:r>
      <w:r>
        <w:br/>
      </w:r>
      <w:r>
        <w:t xml:space="preserve">É, o HTB é uma grande… Acho que com o Alemão não tem erro.</w:t>
      </w:r>
    </w:p>
    <w:p>
      <w:pPr>
        <w:pStyle w:val="a2"/>
      </w:pPr>
      <w:r>
        <w:rPr>
          <w:b/>
          <w:bCs/>
        </w:rPr>
        <w:t xml:space="preserve">00:45:55 Pedro Sutter</w:t>
      </w:r>
      <w:r>
        <w:br/>
      </w:r>
      <w:r>
        <w:t xml:space="preserve">Mas do outro lado agora tem uma EGTC, tem o Odebrecht, tem os caras…</w:t>
      </w:r>
    </w:p>
    <w:p>
      <w:pPr>
        <w:pStyle w:val="a2"/>
      </w:pPr>
      <w:r>
        <w:rPr>
          <w:b/>
          <w:bCs/>
        </w:rPr>
        <w:t xml:space="preserve">00:46:01 Thiago Mariano</w:t>
      </w:r>
      <w:r>
        <w:br/>
      </w:r>
      <w:r>
        <w:t xml:space="preserve">E Também a parceria da Parceria está sendo muito boa com vocês.</w:t>
      </w:r>
    </w:p>
    <w:p>
      <w:pPr>
        <w:pStyle w:val="a2"/>
      </w:pPr>
      <w:r>
        <w:rPr>
          <w:b/>
          <w:bCs/>
        </w:rPr>
        <w:t xml:space="preserve">00:46:03 Pedro Sutter</w:t>
      </w:r>
      <w:r>
        <w:br/>
      </w:r>
      <w:r>
        <w:t xml:space="preserve">Tá boa, mas eu não acredito. O cara tem um diretor de claim, entendeu? Vai dar ruim em algum momento.</w:t>
      </w:r>
    </w:p>
    <w:p>
      <w:pPr>
        <w:pStyle w:val="a2"/>
      </w:pPr>
      <w:r>
        <w:rPr>
          <w:b/>
          <w:bCs/>
        </w:rPr>
        <w:t xml:space="preserve">00:46:08 Thiago Mariano</w:t>
      </w:r>
      <w:r>
        <w:br/>
      </w:r>
      <w:r>
        <w:t xml:space="preserve">Assim, eu vou só colocar aqui, que eu gosto de me opinar nesses pontos, mas ele tem hoje, Porque a gente também ainda não consegue escrever da melhor forma o TR, o contrato. Pode ser, ele.</w:t>
      </w:r>
    </w:p>
    <w:p>
      <w:pPr>
        <w:pStyle w:val="a2"/>
      </w:pPr>
      <w:r>
        <w:rPr>
          <w:b/>
          <w:bCs/>
        </w:rPr>
        <w:t xml:space="preserve">00:46:24 Pedro Sutter</w:t>
      </w:r>
      <w:r>
        <w:br/>
      </w:r>
      <w:r>
        <w:t xml:space="preserve">Tem que se proteger também. Eu não estou dizendo que é só…</w:t>
      </w:r>
    </w:p>
    <w:p>
      <w:pPr>
        <w:pStyle w:val="a2"/>
      </w:pPr>
      <w:r>
        <w:rPr>
          <w:b/>
          <w:bCs/>
        </w:rPr>
        <w:t xml:space="preserve">00:46:26 Thiago Mariano</w:t>
      </w:r>
      <w:r>
        <w:br/>
      </w:r>
      <w:r>
        <w:t xml:space="preserve">Não, Mas está errado, para mim…</w:t>
      </w:r>
    </w:p>
    <w:p>
      <w:pPr>
        <w:pStyle w:val="a2"/>
      </w:pPr>
      <w:r>
        <w:rPr>
          <w:b/>
          <w:bCs/>
        </w:rPr>
        <w:t xml:space="preserve">00:46:27 Pedro Sutter</w:t>
      </w:r>
      <w:r>
        <w:br/>
      </w:r>
      <w:r>
        <w:t xml:space="preserve">Não Estou dizendo que é só uma licença. Se fosse um contrato colaborativo, seria muito melhor. Estou respondendo a pergunta que você me fez hoje. Essa é a preocupação, a gente tem uma área de engenharia muito boa, de sistema. A gente tem muita engenharia civil para entregar uma obra de extensão. Então essa é um pouco da minha preocupação. E um contrato que é 8 e 9, que distrai muito. Um contrato que gera distração todo dia, no Bom Dia São Paulo, enfim, todo dia tem muita distração. Então é isso, é uma organização mais desafiada, do ponto de vista de resultado também.</w:t>
      </w:r>
    </w:p>
    <w:p>
      <w:pPr>
        <w:pStyle w:val="a2"/>
      </w:pPr>
      <w:r>
        <w:rPr>
          <w:b/>
          <w:bCs/>
        </w:rPr>
        <w:t xml:space="preserve">00:47:01 Pedro Sutter</w:t>
      </w:r>
      <w:r>
        <w:br/>
      </w:r>
      <w:r>
        <w:t xml:space="preserve">Rodovia não, Rodovia tem uns cash cows lá, então eles conseguem… Enfim, deu ruim aqui, mas pô, tá vendo, tem isso aqui. É, porque a portfólio é grande. É grande e muito rentável.</w:t>
      </w:r>
    </w:p>
    <w:p>
      <w:pPr>
        <w:pStyle w:val="a2"/>
      </w:pPr>
      <w:r>
        <w:rPr>
          <w:b/>
          <w:bCs/>
        </w:rPr>
        <w:t xml:space="preserve">00:47:15 Thiago Mariano</w:t>
      </w:r>
      <w:r>
        <w:br/>
      </w:r>
      <w:r>
        <w:t xml:space="preserve">Aí Você consegue encaixar, você tem margem.</w:t>
      </w:r>
    </w:p>
    <w:p>
      <w:pPr>
        <w:pStyle w:val="a2"/>
      </w:pPr>
      <w:r>
        <w:rPr>
          <w:b/>
          <w:bCs/>
        </w:rPr>
        <w:t xml:space="preserve">00:47:19 Thiago Mariano</w:t>
      </w:r>
      <w:r>
        <w:br/>
      </w:r>
      <w:r>
        <w:t xml:space="preserve">Mas tá.</w:t>
      </w:r>
    </w:p>
    <w:p>
      <w:pPr>
        <w:pStyle w:val="a2"/>
      </w:pPr>
      <w:r>
        <w:rPr>
          <w:b/>
          <w:bCs/>
        </w:rPr>
        <w:t xml:space="preserve">00:47:20 Vitor Pryzbeuka</w:t>
      </w:r>
      <w:r>
        <w:br/>
      </w:r>
      <w:r>
        <w:t xml:space="preserve">Todo mundo no mesmo barco. É, mas em trilhos a concentração ali em expertise de sistemas é pelo histórico, né? Pelo histórico. Tempo sem… É, eu fui surpreendido.</w:t>
      </w:r>
    </w:p>
    <w:p>
      <w:pPr>
        <w:pStyle w:val="a2"/>
      </w:pPr>
      <w:r>
        <w:rPr>
          <w:b/>
          <w:bCs/>
        </w:rPr>
        <w:t xml:space="preserve">00:47:29 Thiago Mariano</w:t>
      </w:r>
      <w:r>
        <w:br/>
      </w:r>
      <w:r>
        <w:t xml:space="preserve">A tecnologia em trilhos, ela é… Enorme. Ela é muito forte. Incrível. A questão do autônomo lá tá… Já era, é passado.</w:t>
      </w:r>
    </w:p>
    <w:p>
      <w:pPr>
        <w:pStyle w:val="a2"/>
      </w:pPr>
      <w:r>
        <w:rPr>
          <w:b/>
          <w:bCs/>
        </w:rPr>
        <w:t xml:space="preserve">00:47:40 Vitor Pryzbeuka</w:t>
      </w:r>
      <w:r>
        <w:br/>
      </w:r>
      <w:r>
        <w:t xml:space="preserve">E A responsabilidade da engenharia pelo trem em operação, Que são cinco anos, que eles têm que continuar. A diretoria de engenharia e mutação é incrível.</w:t>
      </w:r>
    </w:p>
    <w:p>
      <w:pPr>
        <w:pStyle w:val="a2"/>
      </w:pPr>
      <w:r>
        <w:rPr>
          <w:b/>
          <w:bCs/>
        </w:rPr>
        <w:t xml:space="preserve">00:47:49 Pedro Sutter</w:t>
      </w:r>
      <w:r>
        <w:br/>
      </w:r>
      <w:r>
        <w:t xml:space="preserve">Não Gosto do nome Engemóbia. Odeio esse nome. Acho que CRI, inclusive, é uma… CRI é um…</w:t>
      </w:r>
    </w:p>
    <w:p>
      <w:pPr>
        <w:pStyle w:val="a2"/>
      </w:pPr>
      <w:r>
        <w:rPr>
          <w:b/>
          <w:bCs/>
        </w:rPr>
        <w:t xml:space="preserve">00:47:56 Thiago Mariano</w:t>
      </w:r>
      <w:r>
        <w:br/>
      </w:r>
      <w:r>
        <w:t xml:space="preserve">Isso Foi… Tem que sair. Todo mundo que chegou novo, parece que a gente entende que também está vendo isso como um maus-olho. Eu sou velho aqui já,</w:t>
      </w:r>
    </w:p>
    <w:p>
      <w:pPr>
        <w:pStyle w:val="a2"/>
      </w:pPr>
      <w:r>
        <w:rPr>
          <w:b/>
          <w:bCs/>
        </w:rPr>
        <w:t xml:space="preserve">00:48:05 Pedro Sutter</w:t>
      </w:r>
      <w:r>
        <w:br/>
      </w:r>
      <w:r>
        <w:t xml:space="preserve">Entre aspas, e não consegui tirar, mas eu acho que aquilo faz o maior sentido. Mas cria essa percepção de que é uma outra engenharia, não é? E até dificulta a integração entre as duas. Descila demais, cria muito… O departamento de engenharia de trilhos, o departamento de engenharia de rodovias…</w:t>
      </w:r>
    </w:p>
    <w:p>
      <w:pPr>
        <w:pStyle w:val="a2"/>
      </w:pPr>
      <w:r>
        <w:rPr>
          <w:b/>
          <w:bCs/>
        </w:rPr>
        <w:t xml:space="preserve">00:48:21 Thiago Mariano</w:t>
      </w:r>
      <w:r>
        <w:br/>
      </w:r>
      <w:r>
        <w:t xml:space="preserve">Agora, Essa dor que você está mencionando de civil… Outra coisa,</w:t>
      </w:r>
    </w:p>
    <w:p>
      <w:pPr>
        <w:pStyle w:val="a2"/>
      </w:pPr>
      <w:r>
        <w:rPr>
          <w:b/>
          <w:bCs/>
        </w:rPr>
        <w:t xml:space="preserve">00:48:24 Pedro Sutter</w:t>
      </w:r>
      <w:r>
        <w:br/>
      </w:r>
      <w:r>
        <w:t xml:space="preserve">Antes que eu esqueça, eu acho que a equipe de engenharia da Motiva Rodovias é… Ultra, super dimensionada também. Há uma ineficiência ridícula ali dentro. Não existe uma empresa que tem mais de mil engenheiros. Mesmo que eu estou tocando um carpet de 6 bi, 7 bi…</w:t>
      </w:r>
    </w:p>
    <w:p>
      <w:pPr>
        <w:pStyle w:val="a2"/>
      </w:pPr>
      <w:r>
        <w:rPr>
          <w:b/>
          <w:bCs/>
        </w:rPr>
        <w:t xml:space="preserve">00:48:40 Thiago Mariano</w:t>
      </w:r>
      <w:r>
        <w:br/>
      </w:r>
      <w:r>
        <w:t xml:space="preserve">Aí você está tocando onde nós estamos.</w:t>
      </w:r>
    </w:p>
    <w:p>
      <w:pPr>
        <w:pStyle w:val="a2"/>
      </w:pPr>
      <w:r>
        <w:rPr>
          <w:b/>
          <w:bCs/>
        </w:rPr>
        <w:t xml:space="preserve">00:48:42 Pedro Sutter</w:t>
      </w:r>
      <w:r>
        <w:br/>
      </w:r>
      <w:r>
        <w:t xml:space="preserve">Não dá. É muita desorganização. E eu sento nas regiões, eu vejo…</w:t>
      </w:r>
    </w:p>
    <w:p>
      <w:pPr>
        <w:pStyle w:val="a2"/>
      </w:pPr>
      <w:r>
        <w:rPr>
          <w:b/>
          <w:bCs/>
        </w:rPr>
        <w:t xml:space="preserve">00:48:47 Thiago Mariano</w:t>
      </w:r>
      <w:r>
        <w:br/>
      </w:r>
      <w:r>
        <w:t xml:space="preserve">A Gente trouxe benchmark para cá.</w:t>
      </w:r>
    </w:p>
    <w:p>
      <w:pPr>
        <w:pStyle w:val="a2"/>
      </w:pPr>
      <w:r>
        <w:rPr>
          <w:b/>
          <w:bCs/>
        </w:rPr>
        <w:t xml:space="preserve">00:48:48 Pedro Sutter</w:t>
      </w:r>
      <w:r>
        <w:br/>
      </w:r>
      <w:r>
        <w:t xml:space="preserve">Dez caras assim que…</w:t>
      </w:r>
    </w:p>
    <w:p>
      <w:pPr>
        <w:pStyle w:val="a2"/>
      </w:pPr>
      <w:r>
        <w:rPr>
          <w:b/>
          <w:bCs/>
        </w:rPr>
        <w:t xml:space="preserve">00:48:49 Thiago Mariano</w:t>
      </w:r>
      <w:r>
        <w:br/>
      </w:r>
      <w:r>
        <w:t xml:space="preserve">A gente trouxe benchmark para cá e já está… Vou tirar, mas amanhã a gente apresenta a nossa proposta para o Edu. Já no nível dele. Ainda bem. Tá?</w:t>
      </w:r>
    </w:p>
    <w:p>
      <w:pPr>
        <w:pStyle w:val="a2"/>
      </w:pPr>
      <w:r>
        <w:rPr>
          <w:b/>
          <w:bCs/>
        </w:rPr>
        <w:t xml:space="preserve">00:48:58 Pedro Sutter</w:t>
      </w:r>
      <w:r>
        <w:br/>
      </w:r>
      <w:r>
        <w:t xml:space="preserve">Demorou, demorou. Foi um tempo que… Agora, tem muita gente… O problema também ali é o seguinte.</w:t>
      </w:r>
    </w:p>
    <w:p>
      <w:pPr>
        <w:pStyle w:val="a2"/>
      </w:pPr>
      <w:r>
        <w:rPr>
          <w:b/>
          <w:bCs/>
        </w:rPr>
        <w:t xml:space="preserve">00:49:08 Pedro Sutter</w:t>
      </w:r>
      <w:r>
        <w:br/>
      </w:r>
      <w:r>
        <w:t xml:space="preserve">Você é engenheira ou não? Só. Só tá engenheiro. São poucas engenheiras. Muito poucas engenheiras. É uma vergonha.</w:t>
      </w:r>
    </w:p>
    <w:p>
      <w:pPr>
        <w:pStyle w:val="a2"/>
      </w:pPr>
      <w:r>
        <w:rPr>
          <w:b/>
          <w:bCs/>
        </w:rPr>
        <w:t xml:space="preserve">00:49:18 Thiago Mariano</w:t>
      </w:r>
      <w:r>
        <w:br/>
      </w:r>
      <w:r>
        <w:t xml:space="preserve">Hoje tá diminuindo cada dia mais, né?</w:t>
      </w:r>
    </w:p>
    <w:p>
      <w:pPr>
        <w:pStyle w:val="a2"/>
      </w:pPr>
      <w:r>
        <w:rPr>
          <w:b/>
          <w:bCs/>
        </w:rPr>
        <w:t xml:space="preserve">00:49:20 Pedro Sutter</w:t>
      </w:r>
      <w:r>
        <w:br/>
      </w:r>
      <w:r>
        <w:t xml:space="preserve">Engenheiro em geral, né? Mas engenheira, então, é uma…</w:t>
      </w:r>
    </w:p>
    <w:p>
      <w:pPr>
        <w:pStyle w:val="a2"/>
      </w:pPr>
      <w:r>
        <w:rPr>
          <w:b/>
          <w:bCs/>
        </w:rPr>
        <w:t xml:space="preserve">00:49:26 Pedro Sutter</w:t>
      </w:r>
      <w:r>
        <w:br/>
      </w:r>
      <w:r>
        <w:t xml:space="preserve">Quando você quer criar uma cultura de cooperação, até com a contraparte, você está falando Que tem que ter um contrato mais cooperativo, tudo mais, atrapalha o fato de que o capital Humano, na maior parte desses lugares, é essencialmente homem branco e velho, entre Aspas, um cara parecido comigo, da minha geração, quem está tocando, quem manda ali, parece, Comigo. E é burro velho, porque vocês engenheiros são muito cartesianos e tudo mais, você Está acostumado a, pô, eu fiz, deu certo, não sei o quê, pode deixar, entendeu?</w:t>
      </w:r>
    </w:p>
    <w:p>
      <w:pPr>
        <w:pStyle w:val="a2"/>
      </w:pPr>
      <w:r>
        <w:rPr>
          <w:b/>
          <w:bCs/>
        </w:rPr>
        <w:t xml:space="preserve">00:49:59 Pedro Sutter</w:t>
      </w:r>
      <w:r>
        <w:br/>
      </w:r>
      <w:r>
        <w:t xml:space="preserve">Não é data driven, são os caras de planilha driven, de experiência driven, né? Fez sempre assim, tá louco, eu fiz, deu certo, como é, você fala com o cara, o cara escuta, Ele não te escuta, você está falando com ele, você está vendo o que ele está falando Assim… Ele está olhando no fundo, você está no jeito. Ele não… Suta! Seu advogado, esse cara entende de alguma coisa, realmente não, e tem, eu não quero Me meter no seu projeto, mas eu sei que a sua… É, mas deixa,</w:t>
      </w:r>
    </w:p>
    <w:p>
      <w:pPr>
        <w:pStyle w:val="a2"/>
      </w:pPr>
      <w:r>
        <w:rPr>
          <w:b/>
          <w:bCs/>
        </w:rPr>
        <w:t xml:space="preserve">00:50:29 Thiago Mariano</w:t>
      </w:r>
      <w:r>
        <w:br/>
      </w:r>
      <w:r>
        <w:t xml:space="preserve">Nós abrimos o kick -off da rodovia com um slide mostrando como que a gestão De projetos hoje, falhando em quase todos os projetos, obras, 80% hoje atrasa, 80% hoje Fura o… Igualmente. E fura o budget, em contrapartida, e outra, o que que mudou? Estou só parafraseando você de outra forma, praticamente se faz obra e projeto hoje igual Faz há 30, 40 anos atrás, a gente parafraseou com o sistema financeiro, como o sistema financeiro.</w:t>
      </w:r>
    </w:p>
    <w:p>
      <w:pPr>
        <w:pStyle w:val="a2"/>
      </w:pPr>
      <w:r>
        <w:rPr>
          <w:b/>
          <w:bCs/>
        </w:rPr>
        <w:t xml:space="preserve">00:51:02 Thiago Mariano</w:t>
      </w:r>
      <w:r>
        <w:br/>
      </w:r>
      <w:r>
        <w:t xml:space="preserve">Mudou nos últimos 30 anos.</w:t>
      </w:r>
    </w:p>
    <w:p>
      <w:pPr>
        <w:pStyle w:val="a2"/>
      </w:pPr>
      <w:r>
        <w:rPr>
          <w:b/>
          <w:bCs/>
        </w:rPr>
        <w:t xml:space="preserve">00:51:05 Vitor Pryzbeuka</w:t>
      </w:r>
      <w:r>
        <w:br/>
      </w:r>
      <w:r>
        <w:t xml:space="preserve">O famoso gráfico de eficiência do mercado, que fica só a gente e pesca. Eu que sou da época do Cartão.</w:t>
      </w:r>
    </w:p>
    <w:p>
      <w:pPr>
        <w:pStyle w:val="a2"/>
      </w:pPr>
      <w:r>
        <w:rPr>
          <w:b/>
          <w:bCs/>
        </w:rPr>
        <w:t xml:space="preserve">00:51:12 Thiago Mariano</w:t>
      </w:r>
      <w:r>
        <w:br/>
      </w:r>
      <w:r>
        <w:t xml:space="preserve">De crédito de passar a maquininha lá, o roxinho e tal. Eu nem tenho mais cartão de piloto. Agora está aí, o PIN tem um segundo. E a diferença que teve isso em 30 anos e que a gente não conseguiu trazer para…</w:t>
      </w:r>
    </w:p>
    <w:p>
      <w:pPr>
        <w:pStyle w:val="a2"/>
      </w:pPr>
      <w:r>
        <w:rPr>
          <w:b/>
          <w:bCs/>
        </w:rPr>
        <w:t xml:space="preserve">00:51:25 Pedro Sutter</w:t>
      </w:r>
      <w:r>
        <w:br/>
      </w:r>
      <w:r>
        <w:t xml:space="preserve">Exato. Não, não. Por outro lado, o Mato é Alto é muito legal. Eu adoro ficar nesses lugares porque você ganha fácil, né? Você não tem muito… Pô, entrar no mercado financeiro agora, para você gerar eficiência contra o Itaú, Essas empresas todas que são fintechs, é difícil. Mas a engenharia deve ser fácil. E não é só a engenharia do CAPEX. É na engenharia, na gestão da manutenção.</w:t>
      </w:r>
    </w:p>
    <w:p>
      <w:pPr>
        <w:pStyle w:val="a2"/>
      </w:pPr>
      <w:r>
        <w:rPr>
          <w:b/>
          <w:bCs/>
        </w:rPr>
        <w:t xml:space="preserve">00:51:50 Thiago Mariano</w:t>
      </w:r>
      <w:r>
        <w:br/>
      </w:r>
      <w:r>
        <w:t xml:space="preserve">Mas Aí você pensa um monte de gente que tá olhando desse jeito e pensa como é que faz.</w:t>
      </w:r>
    </w:p>
    <w:p>
      <w:pPr>
        <w:pStyle w:val="a2"/>
      </w:pPr>
      <w:r>
        <w:rPr>
          <w:b/>
          <w:bCs/>
        </w:rPr>
        <w:t xml:space="preserve">00:51:53 Pedro Sutter</w:t>
      </w:r>
      <w:r>
        <w:br/>
      </w:r>
      <w:r>
        <w:t xml:space="preserve">Eu Acho que um outro negócio grande pra Motiva é a manutenção, gestão de manutenção. Eu vou vender manutenção. Porque assim, hoje em dia como é que o cara faz manutenção estrada de rodovia? Como ele fazia 40 anos atrás, eu sei que…</w:t>
      </w:r>
    </w:p>
    <w:p>
      <w:pPr>
        <w:pStyle w:val="a2"/>
      </w:pPr>
      <w:r>
        <w:rPr>
          <w:b/>
          <w:bCs/>
        </w:rPr>
        <w:t xml:space="preserve">00:52:04 Thiago Mariano</w:t>
      </w:r>
      <w:r>
        <w:br/>
      </w:r>
      <w:r>
        <w:t xml:space="preserve">Não, É você.</w:t>
      </w:r>
    </w:p>
    <w:p>
      <w:pPr>
        <w:pStyle w:val="a2"/>
      </w:pPr>
      <w:r>
        <w:rPr>
          <w:b/>
          <w:bCs/>
        </w:rPr>
        <w:t xml:space="preserve">00:52:05 Pedro Sutter</w:t>
      </w:r>
      <w:r>
        <w:br/>
      </w:r>
      <w:r>
        <w:t xml:space="preserve">É Como eles fazem a Elina, uma mente metida aqui. Então, é porque eu falo bastante. Então ela vem tirar. Como é que você faz a gestão? Você tem um maluco lá dirigindo um carro a cada 40 minutos para um lado, E um outro 40 minutos para o outro. Está no contrato, está no SLA da rodovia, ele tem que ter um carro de inspeção.</w:t>
      </w:r>
    </w:p>
    <w:p>
      <w:pPr>
        <w:pStyle w:val="a2"/>
      </w:pPr>
      <w:r>
        <w:rPr>
          <w:b/>
          <w:bCs/>
        </w:rPr>
        <w:t xml:space="preserve">00:52:25 Pedro Sutter</w:t>
      </w:r>
      <w:r>
        <w:br/>
      </w:r>
      <w:r>
        <w:t xml:space="preserve">Mas ele deveria estar olhando para a frente, Mas ele está ali olhando para a fissura no pavimento, Para a sinalização horizontal, para a vertical, para a defesa metálica, A roçada, o pneu, o animal na pista. Ele está olhando para tudo. Mas ele está olhando, ele tem que chegar na base, muitas vezes ele para para fazer algum atendimento, naturalmente, Tem um escamamento de pneu, que fazem muito isso, que é um perigo também, o cara faz isso e tal.</w:t>
      </w:r>
    </w:p>
    <w:p>
      <w:pPr>
        <w:pStyle w:val="a2"/>
      </w:pPr>
      <w:r>
        <w:rPr>
          <w:b/>
          <w:bCs/>
        </w:rPr>
        <w:t xml:space="preserve">00:52:56 Pedro Sutter</w:t>
      </w:r>
      <w:r>
        <w:br/>
      </w:r>
      <w:r>
        <w:t xml:space="preserve">Mas ele chega na base e vai anotando num papel, ou assim, pô, estou vendo que tem uma fissura lá, E as campanhas de pavimento aqui, elas seguem sendo feitas com base no… Na experiência do engenheirão que faz isso e que está lá. Olha, eu não fiz isso há dois anos, tenho que botar lá no autoban para fazer negócio. Isso aí é uma contingência que a gente coloca, a gente busca isso como uma reserva, de bilhão.</w:t>
      </w:r>
    </w:p>
    <w:p>
      <w:pPr>
        <w:pStyle w:val="a2"/>
      </w:pPr>
      <w:r>
        <w:rPr>
          <w:b/>
          <w:bCs/>
        </w:rPr>
        <w:t xml:space="preserve">00:53:27 Pedro Sutter</w:t>
      </w:r>
      <w:r>
        <w:br/>
      </w:r>
      <w:r>
        <w:t xml:space="preserve">Na autoban. Ao invés de colocar um Lider em um carro, mil câmeras. E me conecta com o BIM, inclusive, eventualmente, ou conecta com qualquer lugar que vocês vão Botar lá, que vocês vão criar lá, espero, um grande cockpit de gestão da infraestrutura. E faz isso do D0 até, enfim, e você tem aqueles dados, você nem tem as imagens, você transforma Aquilo em dado, consome o dado, joga uma ferramenta de AI ali, começa a ter mais inteligência.</w:t>
      </w:r>
    </w:p>
    <w:p>
      <w:pPr>
        <w:pStyle w:val="a2"/>
      </w:pPr>
      <w:r>
        <w:rPr>
          <w:b/>
          <w:bCs/>
        </w:rPr>
        <w:t xml:space="preserve">00:54:01 Pedro Sutter</w:t>
      </w:r>
      <w:r>
        <w:br/>
      </w:r>
      <w:r>
        <w:t xml:space="preserve">Sobre, pô, eu vou fazer… Essa fissura aqui está assim assada, mas eu vou esperar, ou alçada assim, enfim, começa a fazer gestão de forma mais assertiva, por dados, e não pelo visual. Eu queria fazer um negócio disso e começar a vender para todas as concessões, para a nossa e para a DENIT, DER, para a ECO, porque ninguém faz, todo mundo faz assim, ninguém faz de diferente.</w:t>
      </w:r>
    </w:p>
    <w:p>
      <w:pPr>
        <w:pStyle w:val="a2"/>
      </w:pPr>
      <w:r>
        <w:rPr>
          <w:b/>
          <w:bCs/>
        </w:rPr>
        <w:t xml:space="preserve">00:54:28 Vitor Pryzbeuka</w:t>
      </w:r>
      <w:r>
        <w:br/>
      </w:r>
      <w:r>
        <w:t xml:space="preserve">É, O Fausto comentou uma iniciativa que ele está tendo lá com essa… É a mesma história, só que ao invés de ser o cara dirigindo é a…</w:t>
      </w:r>
    </w:p>
    <w:p>
      <w:pPr>
        <w:pStyle w:val="a2"/>
      </w:pPr>
      <w:r>
        <w:rPr>
          <w:b/>
          <w:bCs/>
        </w:rPr>
        <w:t xml:space="preserve">00:54:35 Pedro Sutter</w:t>
      </w:r>
      <w:r>
        <w:br/>
      </w:r>
      <w:r>
        <w:t xml:space="preserve">Mas o que que acontece? Ele não botou isso, é isso aí, o que que acontece aqui, aí você vai ver, o Fausto Tem uma estrutura lá, uma vertical de roçado, de verde, tem uma outra estrutura de defensa Metálica, cada um desses cara tá pensando numa inovação pra ele, né? Como é que eu resolvo meu problema? E não vê no conjunto. E assim, fora que o pavimento nem é dele, né? É do Lodge. Acho que horizontal também não é, é do Lodge também, acho que a sinalização horizontal.</w:t>
      </w:r>
    </w:p>
    <w:p>
      <w:pPr>
        <w:pStyle w:val="a2"/>
      </w:pPr>
      <w:r>
        <w:rPr>
          <w:b/>
          <w:bCs/>
        </w:rPr>
        <w:t xml:space="preserve">00:55:06 Pedro Sutter</w:t>
      </w:r>
      <w:r>
        <w:br/>
      </w:r>
      <w:r>
        <w:t xml:space="preserve">Acho que também é do Lodge. Então assim, cada cara vê o seu queijinho e ninguém vai dispensar a oportunidade de Inovar direito.</w:t>
      </w:r>
    </w:p>
    <w:p>
      <w:pPr>
        <w:pStyle w:val="a2"/>
      </w:pPr>
      <w:r>
        <w:rPr>
          <w:b/>
          <w:bCs/>
        </w:rPr>
        <w:t xml:space="preserve">00:55:15 Thiago Mariano</w:t>
      </w:r>
      <w:r>
        <w:br/>
      </w:r>
      <w:r>
        <w:t xml:space="preserve">É, Mas assim, olha o tamanho da motiva, é difícil, é gigante, mas você tem razão, No fundo aqui a gente está falando de integração e colaboração, mas quando.</w:t>
      </w:r>
    </w:p>
    <w:p>
      <w:pPr>
        <w:pStyle w:val="a2"/>
      </w:pPr>
      <w:r>
        <w:rPr>
          <w:b/>
          <w:bCs/>
        </w:rPr>
        <w:t xml:space="preserve">00:55:28 Pedro Sutter</w:t>
      </w:r>
      <w:r>
        <w:br/>
      </w:r>
      <w:r>
        <w:t xml:space="preserve">Vocês foram contratados Lá atrás… Me preocupou muito, porque demonstrou um pouco dessa… Eu vi como um movimento de defesa, quase. O Lodge está ali, muito pressionado, não sei o quê, Precisa gerar eficiência, está vendo que o negócio não está legal, Vou contratar. No momento em que a gente já estava discutindo o núcleo de CAPEX, O Edu sabia, todo mundo sabia, A gente está aqui, pô, a gente vai ter que fazer diferente. Do jeito que está, não pode ficar.</w:t>
      </w:r>
    </w:p>
    <w:p>
      <w:pPr>
        <w:pStyle w:val="a2"/>
      </w:pPr>
      <w:r>
        <w:rPr>
          <w:b/>
          <w:bCs/>
        </w:rPr>
        <w:t xml:space="preserve">00:55:59 Pedro Sutter</w:t>
      </w:r>
      <w:r>
        <w:br/>
      </w:r>
      <w:r>
        <w:t xml:space="preserve">Que bom que o cara se mexeu, mas poderíamos ter feito isso da forma como está sendo feito agora, De uma forma integrada, olhando para a companhia como um todo. Uma coisa só, por isso que eu peguei o exemplo da manutenção, Porque agora vocês estão integrados na motiva, junto com o Valdo e com a equipe, Para de fato apoiar, o Lodge e nem a Adriana podem ver isso como uma ingerência, uma ingestão. De cima para baixo, enfim, eu vou…</w:t>
      </w:r>
    </w:p>
    <w:p>
      <w:pPr>
        <w:pStyle w:val="a2"/>
      </w:pPr>
      <w:r>
        <w:rPr>
          <w:b/>
          <w:bCs/>
        </w:rPr>
        <w:t xml:space="preserve">00:56:29 Pedro Sutter</w:t>
      </w:r>
      <w:r>
        <w:br/>
      </w:r>
      <w:r>
        <w:t xml:space="preserve">Claro que vocês vão organizar uma governança, estruturas, enfim, organograma, vai ter mudança, eu sei. Mas conectado. Mas conectado, está tudo pronto, está tudo feito. Vamos olhar qual são os sistemas.</w:t>
      </w:r>
    </w:p>
    <w:p>
      <w:pPr>
        <w:pStyle w:val="a2"/>
      </w:pPr>
      <w:r>
        <w:rPr>
          <w:b/>
          <w:bCs/>
        </w:rPr>
        <w:t xml:space="preserve">00:56:42 Thiago Mariano</w:t>
      </w:r>
      <w:r>
        <w:br/>
      </w:r>
      <w:r>
        <w:t xml:space="preserve">Apesar que a gente não está dentro de trilhos, a gente tem um olhar para o trilhos agora, A gente pode dar o pitaco aqui à distância mesmo que seja.</w:t>
      </w:r>
    </w:p>
    <w:p>
      <w:pPr>
        <w:pStyle w:val="a2"/>
      </w:pPr>
      <w:r>
        <w:rPr>
          <w:b/>
          <w:bCs/>
        </w:rPr>
        <w:t xml:space="preserve">00:56:48 Pedro Sutter</w:t>
      </w:r>
      <w:r>
        <w:br/>
      </w:r>
      <w:r>
        <w:t xml:space="preserve">Vai ter que estar. Entendeu? Vai ter que estar. Eventualmente vai estar, né? Então é isso, eu fico feliz. Que está muito mais integrado e o escopo disso, o resultado disso precisa ser a governança, A governança do processo e tal, isso tudo precisa estar claro para as pessoas, papéis De responsabilidade, accountability e tudo mais tem que estar muito claro. Mas depois a gente tem que ter a infraestrutura tecnológica para gerar essa eficiência.</w:t>
      </w:r>
    </w:p>
    <w:p>
      <w:pPr>
        <w:pStyle w:val="a2"/>
      </w:pPr>
      <w:r>
        <w:rPr>
          <w:b/>
          <w:bCs/>
        </w:rPr>
        <w:t xml:space="preserve">00:57:19 Thiago Mariano</w:t>
      </w:r>
      <w:r>
        <w:br/>
      </w:r>
      <w:r>
        <w:t xml:space="preserve">Respondeu a minha última pergunta.</w:t>
      </w:r>
    </w:p>
    <w:p>
      <w:pPr>
        <w:pStyle w:val="a2"/>
      </w:pPr>
      <w:r>
        <w:rPr>
          <w:b/>
          <w:bCs/>
        </w:rPr>
        <w:t xml:space="preserve">00:57:21 Vitor Pryzbeuka</w:t>
      </w:r>
      <w:r>
        <w:br/>
      </w:r>
      <w:r>
        <w:t xml:space="preserve">A última pergunta é sempre aí.</w:t>
      </w:r>
    </w:p>
    <w:p>
      <w:pPr>
        <w:pStyle w:val="a2"/>
      </w:pPr>
      <w:r>
        <w:rPr>
          <w:b/>
          <w:bCs/>
        </w:rPr>
        <w:t xml:space="preserve">00:57:22 Pedro Sutter</w:t>
      </w:r>
      <w:r>
        <w:br/>
      </w:r>
      <w:r>
        <w:t xml:space="preserve">Mas ele respondeu organicamente sozinho.</w:t>
      </w:r>
    </w:p>
    <w:p>
      <w:pPr>
        <w:pStyle w:val="a2"/>
      </w:pPr>
      <w:r>
        <w:rPr>
          <w:b/>
          <w:bCs/>
        </w:rPr>
        <w:t xml:space="preserve">00:57:24 Vitor Pryzbeuka</w:t>
      </w:r>
      <w:r>
        <w:br/>
      </w:r>
      <w:r>
        <w:t xml:space="preserve">Ele já sabia que eu tinha uma expectativa pro projeto.</w:t>
      </w:r>
    </w:p>
    <w:p>
      <w:pPr>
        <w:pStyle w:val="a2"/>
      </w:pPr>
      <w:r>
        <w:rPr>
          <w:b/>
          <w:bCs/>
        </w:rPr>
        <w:t xml:space="preserve">00:57:27 Pedro Sutter</w:t>
      </w:r>
      <w:r>
        <w:br/>
      </w:r>
      <w:r>
        <w:t xml:space="preserve">Ah isso, minha expectativa é essa. A sua, Individual. Minha expectativa é essa. Você já fechou ela aí, Praticamente.</w:t>
      </w:r>
    </w:p>
    <w:p>
      <w:pPr>
        <w:pStyle w:val="a2"/>
      </w:pPr>
      <w:r>
        <w:rPr>
          <w:b/>
          <w:bCs/>
        </w:rPr>
        <w:t xml:space="preserve">00:57:34 Thiago Mariano</w:t>
      </w:r>
      <w:r>
        <w:br/>
      </w:r>
      <w:r>
        <w:t xml:space="preserve">E ainda conectando o sistema no fim.</w:t>
      </w:r>
    </w:p>
    <w:p>
      <w:pPr>
        <w:pStyle w:val="a2"/>
      </w:pPr>
      <w:r>
        <w:rPr>
          <w:b/>
          <w:bCs/>
        </w:rPr>
        <w:t xml:space="preserve">00:57:37 Pedro Sutter</w:t>
      </w:r>
      <w:r>
        <w:br/>
      </w:r>
      <w:r>
        <w:t xml:space="preserve">Eu acho que todo o backbone de um negócio como esse funciona, Tem que funcionar organicamente em cima de um ERP moderno Que conecte com o BIM e que gere dados. A BIM com sal.</w:t>
      </w:r>
    </w:p>
    <w:p>
      <w:pPr>
        <w:pStyle w:val="a2"/>
      </w:pPr>
      <w:r>
        <w:rPr>
          <w:b/>
          <w:bCs/>
        </w:rPr>
        <w:t xml:space="preserve">00:57:53 Thiago Mariano</w:t>
      </w:r>
      <w:r>
        <w:br/>
      </w:r>
      <w:r>
        <w:t xml:space="preserve">A gente tem.</w:t>
      </w:r>
    </w:p>
    <w:p>
      <w:pPr>
        <w:pStyle w:val="a2"/>
      </w:pPr>
      <w:r>
        <w:rPr>
          <w:b/>
          <w:bCs/>
        </w:rPr>
        <w:t xml:space="preserve">00:57:55 Pedro Sutter</w:t>
      </w:r>
      <w:r>
        <w:br/>
      </w:r>
      <w:r>
        <w:t xml:space="preserve">Que ter as nossas fábricas 4 .0.</w:t>
      </w:r>
    </w:p>
    <w:p>
      <w:pPr>
        <w:pStyle w:val="a2"/>
      </w:pPr>
      <w:r>
        <w:rPr>
          <w:b/>
          <w:bCs/>
        </w:rPr>
        <w:t xml:space="preserve">00:58:00 Thiago Mariano</w:t>
      </w:r>
      <w:r>
        <w:br/>
      </w:r>
      <w:r>
        <w:t xml:space="preserve">Gostaria Muito que você fosse uma das pessoas que depois que tornar aprovado, conhecesse A estrutura que nós fizemos lá para a rodovia, para você ver o pensamento nosso já lá na, Frente.</w:t>
      </w:r>
    </w:p>
    <w:p>
      <w:pPr>
        <w:pStyle w:val="a2"/>
      </w:pPr>
      <w:r>
        <w:rPr>
          <w:b/>
          <w:bCs/>
        </w:rPr>
        <w:t xml:space="preserve">00:58:16 Pedro Sutter</w:t>
      </w:r>
      <w:r>
        <w:br/>
      </w:r>
      <w:r>
        <w:t xml:space="preserve">Esse é o maior risco que a gente tem lá. Cara, Thiago, o maior risco que a gente tem é CAPEX, o maior risco. Então, todo dia…</w:t>
      </w:r>
    </w:p>
    <w:p>
      <w:pPr>
        <w:pStyle w:val="a2"/>
      </w:pPr>
      <w:r>
        <w:rPr>
          <w:b/>
          <w:bCs/>
        </w:rPr>
        <w:t xml:space="preserve">00:58:23 Thiago Mariano</w:t>
      </w:r>
      <w:r>
        <w:br/>
      </w:r>
      <w:r>
        <w:t xml:space="preserve">É uma alavanca, está na sua parede.</w:t>
      </w:r>
    </w:p>
    <w:p>
      <w:pPr>
        <w:pStyle w:val="a2"/>
      </w:pPr>
      <w:r>
        <w:rPr>
          <w:b/>
          <w:bCs/>
        </w:rPr>
        <w:t xml:space="preserve">00:58:25 Pedro Sutter</w:t>
      </w:r>
      <w:r>
        <w:br/>
      </w:r>
      <w:r>
        <w:t xml:space="preserve">É, Exatamente, é, exatamente. É isso,</w:t>
      </w:r>
    </w:p>
    <w:p>
      <w:pPr>
        <w:pStyle w:val="a2"/>
      </w:pPr>
      <w:r>
        <w:rPr>
          <w:b/>
          <w:bCs/>
        </w:rPr>
        <w:t xml:space="preserve">00:58:27 Thiago Mariano</w:t>
      </w:r>
      <w:r>
        <w:br/>
      </w:r>
      <w:r>
        <w:t xml:space="preserve">A empresa hoje não é de rodovia, é de CAPEX.</w:t>
      </w:r>
    </w:p>
    <w:p>
      <w:pPr>
        <w:pStyle w:val="a2"/>
      </w:pPr>
      <w:r>
        <w:rPr>
          <w:b/>
          <w:bCs/>
        </w:rPr>
        <w:t xml:space="preserve">00:58:29 Pedro Sutter</w:t>
      </w:r>
      <w:r>
        <w:br/>
      </w:r>
      <w:r>
        <w:t xml:space="preserve">Exatamente, é uma grande gestora de CAPEX. Então, o projeto de vocês é um projeto extremamente, extremamente… É, eu acho que tem um outro risco que é maior que o de vocês, que é o ativos passivos regulatórios. Uma companhia como essa aqui tem ativos passivos regulatórios, que é um pianel maior do que rodovias.</w:t>
      </w:r>
    </w:p>
    <w:p>
      <w:pPr>
        <w:pStyle w:val="a2"/>
      </w:pPr>
      <w:r>
        <w:rPr>
          <w:b/>
          <w:bCs/>
        </w:rPr>
        <w:t xml:space="preserve">00:58:48 Thiago Mariano</w:t>
      </w:r>
      <w:r>
        <w:br/>
      </w:r>
      <w:r>
        <w:t xml:space="preserve">Eu vou falar de todas agora, é engraçado isso, pelo menos as grandes, as que a gente teve interface, vocês tem uma gestão sobre isso, um domínio muito maduro, o risco acaba dando, na minha visão, hoje,</w:t>
      </w:r>
    </w:p>
    <w:p>
      <w:pPr>
        <w:pStyle w:val="a2"/>
      </w:pPr>
      <w:r>
        <w:rPr>
          <w:b/>
          <w:bCs/>
        </w:rPr>
        <w:t xml:space="preserve">00:59:04 Pedro Sutter</w:t>
      </w:r>
      <w:r>
        <w:br/>
      </w:r>
      <w:r>
        <w:t xml:space="preserve">A relação de vocês está muito sólida, e eu falei, mas e o regulatório? Não, cara, está tranquilo, toda empresa que a gente passa…</w:t>
      </w:r>
    </w:p>
    <w:p>
      <w:pPr>
        <w:pStyle w:val="a2"/>
      </w:pPr>
      <w:r>
        <w:rPr>
          <w:b/>
          <w:bCs/>
        </w:rPr>
        <w:t xml:space="preserve">00:59:16 Thiago Mariano</w:t>
      </w:r>
      <w:r>
        <w:br/>
      </w:r>
      <w:r>
        <w:t xml:space="preserve">Parece que vocês estão muito maduros, é uma caixa selada e fechada.</w:t>
      </w:r>
    </w:p>
    <w:p>
      <w:pPr>
        <w:pStyle w:val="a2"/>
      </w:pPr>
      <w:r>
        <w:rPr>
          <w:b/>
          <w:bCs/>
        </w:rPr>
        <w:t xml:space="preserve">00:59:21 Pedro Sutter</w:t>
      </w:r>
      <w:r>
        <w:br/>
      </w:r>
      <w:r>
        <w:t xml:space="preserve">É, as engrenagens estão funcionando bem, concordo. É uma evolução, agora a gente vai resolver isso aqui, vocês vão ajudar a gente a resolver esse negócio aí, legal?</w:t>
      </w:r>
    </w:p>
    <w:p>
      <w:pPr>
        <w:pStyle w:val="a2"/>
      </w:pPr>
      <w:r>
        <w:rPr>
          <w:b/>
          <w:bCs/>
        </w:rPr>
        <w:t xml:space="preserve">00:59:30 Thiago Mariano</w:t>
      </w:r>
      <w:r>
        <w:br/>
      </w:r>
      <w:r>
        <w:t xml:space="preserve">Depende, É um desafio tremendo, a empresa é muito grande.</w:t>
      </w:r>
    </w:p>
    <w:p>
      <w:pPr>
        <w:pStyle w:val="a2"/>
      </w:pPr>
      <w:r>
        <w:rPr>
          <w:b/>
          <w:bCs/>
        </w:rPr>
        <w:t xml:space="preserve">00:59:33 Pedro Sutter</w:t>
      </w:r>
      <w:r>
        <w:br/>
      </w:r>
      <w:r>
        <w:t xml:space="preserve">Vocês entraram, vocês foram comprados recentemente, não?</w:t>
      </w:r>
    </w:p>
    <w:p>
      <w:pPr>
        <w:pStyle w:val="a2"/>
      </w:pPr>
      <w:r>
        <w:rPr>
          <w:b/>
          <w:bCs/>
        </w:rPr>
        <w:t xml:space="preserve">00:59:36 Thiago Mariano</w:t>
      </w:r>
      <w:r>
        <w:br/>
      </w:r>
      <w:r>
        <w:t xml:space="preserve">Estamos em processo.</w:t>
      </w:r>
    </w:p>
    <w:p>
      <w:pPr>
        <w:pStyle w:val="a2"/>
      </w:pPr>
      <w:r>
        <w:rPr>
          <w:b/>
          <w:bCs/>
        </w:rPr>
        <w:t xml:space="preserve">00:59:37 Pedro Sutter</w:t>
      </w:r>
      <w:r>
        <w:br/>
      </w:r>
      <w:r>
        <w:t xml:space="preserve">Processo, mas saiu, é público, eu vi no jornal isso aí. É, pô, bem legal, bacana. E eu tive ótimas referências também, assim, o povo lá de… Seja uma companhia nacional, mas algumas pessoas de Minas Gerais, os old timers ali Da Andrade, né? O Renato, uns caras mais, acho que trabalharam com vocês em algum outro projeto, o Renato Faria, né?</w:t>
      </w:r>
    </w:p>
    <w:p>
      <w:pPr>
        <w:pStyle w:val="a2"/>
      </w:pPr>
      <w:r>
        <w:rPr>
          <w:b/>
          <w:bCs/>
        </w:rPr>
        <w:t xml:space="preserve">00:59:59 Thiago Mariano</w:t>
      </w:r>
      <w:r>
        <w:br/>
      </w:r>
      <w:r>
        <w:t xml:space="preserve">O próprio.</w:t>
      </w:r>
    </w:p>
    <w:p>
      <w:pPr>
        <w:pStyle w:val="a2"/>
      </w:pPr>
      <w:r>
        <w:rPr>
          <w:b/>
          <w:bCs/>
        </w:rPr>
        <w:t xml:space="preserve">01:00:01 Pedro Sutter</w:t>
      </w:r>
      <w:r>
        <w:br/>
      </w:r>
      <w:r>
        <w:t xml:space="preserve">Senna também, o Ricardo, esses caras.</w:t>
      </w:r>
    </w:p>
    <w:p>
      <w:pPr>
        <w:pStyle w:val="a2"/>
      </w:pPr>
      <w:r>
        <w:rPr>
          <w:b/>
          <w:bCs/>
        </w:rPr>
        <w:t xml:space="preserve">01:00:04 Thiago Mariano</w:t>
      </w:r>
      <w:r>
        <w:br/>
      </w:r>
      <w:r>
        <w:t xml:space="preserve">É porque todas as montadoras, grandes montadoras, grandes empresas de infraestrutura, como a Gente tá na indústria, na mineração e na indústria…</w:t>
      </w:r>
    </w:p>
    <w:p>
      <w:pPr>
        <w:pStyle w:val="a2"/>
      </w:pPr>
      <w:r>
        <w:rPr>
          <w:b/>
          <w:bCs/>
        </w:rPr>
        <w:t xml:space="preserve">01:00:12 Pedro Sutter</w:t>
      </w:r>
      <w:r>
        <w:br/>
      </w:r>
      <w:r>
        <w:t xml:space="preserve">Eu acho que foi mineração também, talvez alguém da Vale tenha me falado.</w:t>
      </w:r>
    </w:p>
    <w:p>
      <w:pPr>
        <w:pStyle w:val="a2"/>
      </w:pPr>
      <w:r>
        <w:rPr>
          <w:b/>
          <w:bCs/>
        </w:rPr>
        <w:t xml:space="preserve">01:00:16 Thiago Mariano</w:t>
      </w:r>
      <w:r>
        <w:br/>
      </w:r>
      <w:r>
        <w:t xml:space="preserve">E aí você, como do Rio, talvez você tem mais ainda a galera da Vale lá em Reisado. E aí a gente já está há oito anos em gestão de projetos. Ah, legal. Muito bacana. É isso. E foi, eu não sei o ponto, mas a Accenture foi algo que para unir. Unir agora que projeto de capital, que ela não tem esse braço forte.</w:t>
      </w:r>
    </w:p>
    <w:p>
      <w:pPr>
        <w:pStyle w:val="a2"/>
      </w:pPr>
      <w:r>
        <w:rPr>
          <w:b/>
          <w:bCs/>
        </w:rPr>
        <w:t xml:space="preserve">01:00:37 Pedro Sutter</w:t>
      </w:r>
      <w:r>
        <w:br/>
      </w:r>
      <w:r>
        <w:t xml:space="preserve">Isso, O mundo está se estruturando para isso. É, exato. E vocês foram… Ela pegou e… E abraçou.</w:t>
      </w:r>
    </w:p>
    <w:p>
      <w:pPr>
        <w:pStyle w:val="a2"/>
      </w:pPr>
      <w:r>
        <w:rPr>
          <w:b/>
          <w:bCs/>
        </w:rPr>
        <w:t xml:space="preserve">01:00:44 Thiago Mariano</w:t>
      </w:r>
      <w:r>
        <w:br/>
      </w:r>
      <w:r>
        <w:t xml:space="preserve">Estamos no closing, né? Tá quase lá.</w:t>
      </w:r>
    </w:p>
    <w:p>
      <w:pPr>
        <w:pStyle w:val="a2"/>
      </w:pPr>
      <w:r>
        <w:rPr>
          <w:b/>
          <w:bCs/>
        </w:rPr>
        <w:t xml:space="preserve">01:00:47 Pedro Sutter</w:t>
      </w:r>
      <w:r>
        <w:br/>
      </w:r>
      <w:r>
        <w:t xml:space="preserve">Não, Vai ser… enfim. Vão entrar por uma… Acho que não muda… Tem que manter a cultura também, né? É uma cultura…</w:t>
      </w:r>
    </w:p>
    <w:p>
      <w:pPr>
        <w:pStyle w:val="a2"/>
      </w:pPr>
      <w:r>
        <w:rPr>
          <w:b/>
          <w:bCs/>
        </w:rPr>
        <w:t xml:space="preserve">01:00:54 Thiago Mariano</w:t>
      </w:r>
      <w:r>
        <w:br/>
      </w:r>
      <w:r>
        <w:t xml:space="preserve">É, A gente adapta, eles se adaptam, mas como… Qual que é a nossa sorte aqui, né? Foi todo… É, os caras não tem nada disso. Tem zero disso. Eles são bons. E é malatando, né? Eles não são zeros, fora.</w:t>
      </w:r>
    </w:p>
    <w:p>
      <w:pPr>
        <w:pStyle w:val="a2"/>
      </w:pPr>
      <w:r>
        <w:rPr>
          <w:b/>
          <w:bCs/>
        </w:rPr>
        <w:t xml:space="preserve">01:01:08 Pedro Sutter</w:t>
      </w:r>
      <w:r>
        <w:br/>
      </w:r>
      <w:r>
        <w:t xml:space="preserve">Ah, Fora eles têm alguma coisa que a gente não sabia.</w:t>
      </w:r>
    </w:p>
    <w:p>
      <w:pPr>
        <w:pStyle w:val="a2"/>
      </w:pPr>
      <w:r>
        <w:rPr>
          <w:b/>
          <w:bCs/>
        </w:rPr>
        <w:t xml:space="preserve">01:01:10 Thiago Mariano</w:t>
      </w:r>
      <w:r>
        <w:br/>
      </w:r>
      <w:r>
        <w:t xml:space="preserve">A gente também não sabia, mas lá…</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59497B-BF19-41F4-91CD-A52F3A07D8EA}"/>
</file>

<file path=customXml/itemProps2.xml><?xml version="1.0" encoding="utf-8"?>
<ds:datastoreItem xmlns:ds="http://schemas.openxmlformats.org/officeDocument/2006/customXml" ds:itemID="{12C05B16-7834-4A70-B31B-F1122920E72F}"/>
</file>

<file path=customXml/itemProps3.xml><?xml version="1.0" encoding="utf-8"?>
<ds:datastoreItem xmlns:ds="http://schemas.openxmlformats.org/officeDocument/2006/customXml" ds:itemID="{16CF7035-4210-4229-8C64-E3B0F4F80007}"/>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2026-03-31T11:30:17Z</dcterms:created>
  <dcterms:modified xsi:type="dcterms:W3CDTF">2026-03-31T11:30:17Z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