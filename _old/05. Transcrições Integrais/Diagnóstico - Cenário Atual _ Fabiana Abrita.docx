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abiana-abrita"/>
    <w:p>
      <w:pPr>
        <w:pStyle w:val="1"/>
      </w:pPr>
      <w:r>
        <w:t xml:space="preserve">Fabiana Abrita</w:t>
      </w:r>
    </w:p>
    <w:bookmarkStart w:id="20" w:name="X65438bb65359838909533a1136c3e22befeb900"/>
    <w:p>
      <w:pPr>
        <w:pStyle w:val="6"/>
      </w:pPr>
      <w:r>
        <w:t xml:space="preserve">2026-03-25 14:03:57</w:t>
      </w:r>
    </w:p>
    <w:p>
      <w:pPr>
        <w:pStyle w:val="FirstParagraph"/>
      </w:pPr>
      <w:r>
        <w:rPr>
          <w:b/>
          <w:bCs/>
        </w:rPr>
        <w:t xml:space="preserve">00:00:00 Isabella Nogueira</w:t>
      </w:r>
      <w:r>
        <w:br/>
      </w:r>
      <w:r>
        <w:t xml:space="preserve">Eu peguei aquele material para você proteger, né? E ali eu vi que eles, no começo do material, falam sobre estar em nível de maturidade.</w:t>
      </w:r>
    </w:p>
    <w:p>
      <w:pPr>
        <w:pStyle w:val="a2"/>
      </w:pPr>
      <w:r>
        <w:rPr>
          <w:b/>
          <w:bCs/>
        </w:rPr>
        <w:t xml:space="preserve">00:00:11 Isabella Nogueira</w:t>
      </w:r>
      <w:r>
        <w:br/>
      </w:r>
      <w:r>
        <w:t xml:space="preserve">Já houve alguma análise de maturidade do núcleo ou aquilo foi inicial? Você fala da maturidade do núcleo?</w:t>
      </w:r>
    </w:p>
    <w:p>
      <w:pPr>
        <w:pStyle w:val="a2"/>
      </w:pPr>
      <w:r>
        <w:rPr>
          <w:b/>
          <w:bCs/>
        </w:rPr>
        <w:t xml:space="preserve">00:00:19 Fabiana Abrita</w:t>
      </w:r>
      <w:r>
        <w:br/>
      </w:r>
      <w:r>
        <w:t xml:space="preserve">Eu não lembro. Deixa eu abrir. Tá, só deixa eu abrir aqui que ele está na minha área de trabalho. Peraí que daí é rapidinho.</w:t>
      </w:r>
    </w:p>
    <w:p>
      <w:pPr>
        <w:pStyle w:val="a2"/>
      </w:pPr>
      <w:r>
        <w:rPr>
          <w:b/>
          <w:bCs/>
        </w:rPr>
        <w:t xml:space="preserve">00:00:32 Fabiana Abrita</w:t>
      </w:r>
      <w:r>
        <w:br/>
      </w:r>
      <w:r>
        <w:t xml:space="preserve">Foi De estruturação do núcleo, isso.</w:t>
      </w:r>
    </w:p>
    <w:p>
      <w:pPr>
        <w:pStyle w:val="a2"/>
      </w:pPr>
      <w:r>
        <w:rPr>
          <w:b/>
          <w:bCs/>
        </w:rPr>
        <w:t xml:space="preserve">00:00:41 Fabiana Abrita</w:t>
      </w:r>
      <w:r>
        <w:br/>
      </w:r>
      <w:r>
        <w:t xml:space="preserve">Alinhando Sobre a necessidade de criar um comitê executivo. Eu acho que é no outro. Aí foi reestruturado ao longo de seis elementos-chave.</w:t>
      </w:r>
    </w:p>
    <w:p>
      <w:pPr>
        <w:pStyle w:val="a2"/>
      </w:pPr>
      <w:r>
        <w:rPr>
          <w:b/>
          <w:bCs/>
        </w:rPr>
        <w:t xml:space="preserve">00:00:52 Fabiana Abrita</w:t>
      </w:r>
      <w:r>
        <w:br/>
      </w:r>
      <w:r>
        <w:t xml:space="preserve">Aí deve cumprir cinco grandes objetivos e cinco princípios-chave. Formato e dinâmica.</w:t>
      </w:r>
    </w:p>
    <w:p>
      <w:pPr>
        <w:pStyle w:val="a2"/>
      </w:pPr>
      <w:r>
        <w:rPr>
          <w:b/>
          <w:bCs/>
        </w:rPr>
        <w:t xml:space="preserve">00:01:03 Fabiana Abrita</w:t>
      </w:r>
      <w:r>
        <w:br/>
      </w:r>
      <w:r>
        <w:t xml:space="preserve">Ah, não, esse é o papel do núcleo. Tá.</w:t>
      </w:r>
    </w:p>
    <w:p>
      <w:pPr>
        <w:pStyle w:val="a2"/>
      </w:pPr>
      <w:r>
        <w:rPr>
          <w:b/>
          <w:bCs/>
        </w:rPr>
        <w:t xml:space="preserve">00:01:07 Isabella Nogueira</w:t>
      </w:r>
      <w:r>
        <w:br/>
      </w:r>
      <w:r>
        <w:t xml:space="preserve">Já houve alguma régua? Porque no nosso, Diagnóstico, a gente também está criando, Uma régua de maturidade. E só pra gente saber se a gente está utilizando Algo que você já, Eventualmente…</w:t>
      </w:r>
    </w:p>
    <w:p>
      <w:pPr>
        <w:pStyle w:val="a2"/>
      </w:pPr>
      <w:r>
        <w:rPr>
          <w:b/>
          <w:bCs/>
        </w:rPr>
        <w:t xml:space="preserve">00:01:21 Fabiana Abrita</w:t>
      </w:r>
      <w:r>
        <w:br/>
      </w:r>
      <w:r>
        <w:t xml:space="preserve">Qual que era mesmo que fala?</w:t>
      </w:r>
    </w:p>
    <w:p>
      <w:pPr>
        <w:pStyle w:val="a2"/>
      </w:pPr>
      <w:r>
        <w:rPr>
          <w:b/>
          <w:bCs/>
        </w:rPr>
        <w:t xml:space="preserve">00:01:57 Fabiana Abrita</w:t>
      </w:r>
      <w:r>
        <w:br/>
      </w:r>
      <w:r>
        <w:t xml:space="preserve">É assim, isso. Qual que foi a intenção, tá, na ocasião em que foi criado? Foi exatamente isso, que a gente seria um órgão consultivo ad hoc, tipo, ah, eu preciso, sob demanda, eu preciso, eu vou escalar, ou eu vou conversar e tal. Vendo o núcleo de CAPEX como referência em determinados assuntos. A modelagem do comitê de CAPEX foi muito parecida com o Odebrecht. Na Odebrecht tinha uma área central, inclusive o consultor que estava junto com o BCG,</w:t>
      </w:r>
    </w:p>
    <w:p>
      <w:pPr>
        <w:pStyle w:val="a2"/>
      </w:pPr>
      <w:r>
        <w:rPr>
          <w:b/>
          <w:bCs/>
        </w:rPr>
        <w:t xml:space="preserve">00:02:28 Fabiana Abrita</w:t>
      </w:r>
      <w:r>
        <w:br/>
      </w:r>
      <w:r>
        <w:t xml:space="preserve">Era um consultor, foi o Flávio, por muitos anos na Odebrecht, entendeu? E ele até veio falar como que era, né? Lá eles criaram, mas foi uma coisa um pouco diferente. Eles criaram a mando do Marcelo Odebrecht, então ele estava, era o seguinte, Tinha várias obras da Odebrecht, várias gestões, né? Vários portfólios. Cada um diretor, né, lá funciona diretor. E aí, no caso, o Marcelo de Brecht mesmo falou, olha, eu preciso ter um cara sênior aqui.</w:t>
      </w:r>
    </w:p>
    <w:p>
      <w:pPr>
        <w:pStyle w:val="a2"/>
      </w:pPr>
      <w:r>
        <w:rPr>
          <w:b/>
          <w:bCs/>
        </w:rPr>
        <w:t xml:space="preserve">00:03:00 Fabiana Abrita</w:t>
      </w:r>
      <w:r>
        <w:br/>
      </w:r>
      <w:r>
        <w:t xml:space="preserve">Pra me falar o que tá acontecendo, pra ver o que que tá pegando em determinada coisa, Padronizar pra gente ir melhorando o fluxo e o processo, entendeu? Então, esse diretor lá que foi criado, aquele núcleo de CAPEX que foi criado lá no ocasião, Era exatamente esse. Esse cara era um… Um engenheiro super experiente, que foi até o perfil que quando a gente, né, quando a gente foi pro mercado, a vaga do Flávio seria assim, um cara experiente, conhecedor e tal, que fosse referência e que fosse, e que passasse melhores práticas pras pontas.</w:t>
      </w:r>
    </w:p>
    <w:p>
      <w:pPr>
        <w:pStyle w:val="a2"/>
      </w:pPr>
      <w:r>
        <w:rPr>
          <w:b/>
          <w:bCs/>
        </w:rPr>
        <w:t xml:space="preserve">00:03:36 Fabiana Abrita</w:t>
      </w:r>
      <w:r>
        <w:br/>
      </w:r>
      <w:r>
        <w:t xml:space="preserve">E, assim, sendo uma referência, determinados assuntos, ou o núcleo teria expertise. Então, olha, eu não sei como te ajudar, mas eu vou ter uma expertise tal que vai poder te suportar. Ser um direcionador, Entendeu?</w:t>
      </w:r>
    </w:p>
    <w:p>
      <w:pPr>
        <w:pStyle w:val="a2"/>
      </w:pPr>
      <w:r>
        <w:rPr>
          <w:b/>
          <w:bCs/>
        </w:rPr>
        <w:t xml:space="preserve">00:03:48 Isabella Nogueira</w:t>
      </w:r>
      <w:r>
        <w:br/>
      </w:r>
      <w:r>
        <w:t xml:space="preserve">Mas aí, só pra gente fechar, então, se já houve alguma régua de maturidade e não foi nessa relação, A gente pode partir de uma no opção.</w:t>
      </w:r>
    </w:p>
    <w:p>
      <w:pPr>
        <w:pStyle w:val="a2"/>
      </w:pPr>
      <w:r>
        <w:rPr>
          <w:b/>
          <w:bCs/>
        </w:rPr>
        <w:t xml:space="preserve">00:03:59 Fabiana Abrita</w:t>
      </w:r>
      <w:r>
        <w:br/>
      </w:r>
      <w:r>
        <w:t xml:space="preserve">Isso, e aí quando você fala de régua de maturidade, é saber… Vamos supor, maturidade do PMO, maturidade do núcleo de cálice, sobre a gestão, nunca Foi feito. O que já fazem, é que já chamaram uma vez rodovias em 2017, depois Uma coisa que eu sempre fui contra é, cada um chama o que quer, com a metodologia Que quer, e a gente acaba não tendo comparação, né? Então trilhos tem uma, Rodovias tem outra, uma ganha quatro, uma ganha cinco, trilhos ganham cinco, rodovias ganham.</w:t>
      </w:r>
    </w:p>
    <w:p>
      <w:pPr>
        <w:pStyle w:val="a2"/>
      </w:pPr>
      <w:r>
        <w:rPr>
          <w:b/>
          <w:bCs/>
        </w:rPr>
        <w:t xml:space="preserve">00:04:31 Fabiana Abrita</w:t>
      </w:r>
      <w:r>
        <w:br/>
      </w:r>
      <w:r>
        <w:t xml:space="preserve">Quatro e… Eu posso ganhar nota B mais? Isso, Aí você não sabe. E outra coisa, em trilhos eles até contrataram uma que fizesse o depara da metodologia, não sei, Guilherme Prado, professor Prado, Darcy Prado, e aí no fim, Darcy Prado, Guilherme Prado, Darcy Prado, e aí fizeram um depara, mas assim, ficou com um notão, e eu falava, gente, mas estranho que… Todo dia já tinha fé, outro não tinha, como que é tão maduro assim, que tipo de abordagem que foi feita, tá?</w:t>
      </w:r>
    </w:p>
    <w:p>
      <w:pPr>
        <w:pStyle w:val="a2"/>
      </w:pPr>
      <w:r>
        <w:rPr>
          <w:b/>
          <w:bCs/>
        </w:rPr>
        <w:t xml:space="preserve">00:05:05 Fabiana Abrita</w:t>
      </w:r>
      <w:r>
        <w:br/>
      </w:r>
      <w:r>
        <w:t xml:space="preserve">Então é isso, nunca, eu acho que faz sim todo sentido ter um CROSS aí, todo mundo ser avaliado com o mesmo parâmetro.</w:t>
      </w:r>
    </w:p>
    <w:p>
      <w:pPr>
        <w:pStyle w:val="a2"/>
      </w:pPr>
      <w:r>
        <w:rPr>
          <w:b/>
          <w:bCs/>
        </w:rPr>
        <w:t xml:space="preserve">00:05:15 Isabella Nogueira</w:t>
      </w:r>
      <w:r>
        <w:br/>
      </w:r>
      <w:r>
        <w:t xml:space="preserve">E até aproveitando esse ponto que você falou, e que tá escrito aqui, mas também foi o que baseou essa criação do núcleo de CAPEX hoje, Como que você via ver o núcleo, no sentido dele? De fato, tem que ter esse papel mais consultivo ou você acha que agregaria mais valor se Fosse mais direcionador, mais estratégico?</w:t>
      </w:r>
    </w:p>
    <w:p>
      <w:pPr>
        <w:pStyle w:val="a2"/>
      </w:pPr>
      <w:r>
        <w:rPr>
          <w:b/>
          <w:bCs/>
        </w:rPr>
        <w:t xml:space="preserve">00:05:34 Fabiana Abrita</w:t>
      </w:r>
      <w:r>
        <w:br/>
      </w:r>
      <w:r>
        <w:t xml:space="preserve">Então, tem várias dúvidas aqui comigo, eu já até comecei com o Flávio, né, sobre O nosso papel, num feedback mesmo, né, mas o que acontece, o que eu sinto mais Falta de uma área direcionadora, de uma área direcionadora, assim, de um top-down mesmo De processo padrão, por quê? Se você não tem isso, acaba cada um fazendo do seu jeito. E fica impossível cada um fazer do seu jeito e ter essa autonomia.</w:t>
      </w:r>
    </w:p>
    <w:p>
      <w:pPr>
        <w:pStyle w:val="a2"/>
      </w:pPr>
      <w:r>
        <w:rPr>
          <w:b/>
          <w:bCs/>
        </w:rPr>
        <w:t xml:space="preserve">00:06:05 Fabiana Abrita</w:t>
      </w:r>
      <w:r>
        <w:br/>
      </w:r>
      <w:r>
        <w:t xml:space="preserve">Eu acho que eles têm autonomia, sim, para fazer a gestão do jeito que eles entendem que é melhor. Agora, tem que ter uma central que traz sinergia, que traz eficiência, Que traz governança, que traz padronização. Quando a gente tinha lá atrás a Engelog, tinha isso. Por quê? Porque a Engelog era a engenharia de… Todas as empresas, de todo mundo. Todas as plataformas. Então, e isso, das unidades de negócios da CCR, não. E aí tinha, aqui, era até inclusive a minha área, eu ficava ligada ao diretor da Engelog,</w:t>
      </w:r>
    </w:p>
    <w:p>
      <w:pPr>
        <w:pStyle w:val="a2"/>
      </w:pPr>
      <w:r>
        <w:rPr>
          <w:b/>
          <w:bCs/>
        </w:rPr>
        <w:t xml:space="preserve">00:06:38 Fabiana Abrita</w:t>
      </w:r>
      <w:r>
        <w:br/>
      </w:r>
      <w:r>
        <w:t xml:space="preserve">Ficava ligada diretamente ao diretor, e eu ocupava duas áreas. Eu tinha parte da gestão administrativa financeira, então de custos e receitas, Porque na época a Engelog era uma empresa de serviço, então as unidades… Do grupo tinha uma fatura intercompany para pagar nosso serviço e eu ficava com essa Parte de gestão administrativa financeira e ocupava também gestão de PMO. A gente tinha um PMO central, que é um pouco diferente do PMO consolidador, apesar da gente.</w:t>
      </w:r>
    </w:p>
    <w:p>
      <w:pPr>
        <w:pStyle w:val="a2"/>
      </w:pPr>
      <w:r>
        <w:rPr>
          <w:b/>
          <w:bCs/>
        </w:rPr>
        <w:t xml:space="preserve">00:07:12 Fabiana Abrita</w:t>
      </w:r>
      <w:r>
        <w:br/>
      </w:r>
      <w:r>
        <w:t xml:space="preserve">Também fazer o papel de consolidador, mas a gente tinha braços avançados de PMO, tal Qual aqui. Só que… Uma coisa que eu vi que se pede, e assim, é a impressão, tá gente, pode ser que não, Mas eu acabo se perdendo um pouco aqui, porque essa parte de consolidadora, Ela não é tão forte quanto foi em algum momento, entendeu? Então assim, naquele ocasião ninguém fazia nada na ponta sem nos consultar.</w:t>
      </w:r>
    </w:p>
    <w:p>
      <w:pPr>
        <w:pStyle w:val="a2"/>
      </w:pPr>
      <w:r>
        <w:rPr>
          <w:b/>
          <w:bCs/>
        </w:rPr>
        <w:t xml:space="preserve">00:07:45 Fabiana Abrita</w:t>
      </w:r>
      <w:r>
        <w:br/>
      </w:r>
      <w:r>
        <w:t xml:space="preserve">Então, assim, a gente aqui como PMO central era um PMO de governança, de toda a parte teórica, de tudo como a gente tinha que funcionar. Então, a gente mandava para a ponta e a ponta respondia da forma que a gente conseguia consolidar tudo e era tudo igual. A rotina, a cadência, tudo era tudo igual. E a gente ficava também com o papel de procedimento.</w:t>
      </w:r>
    </w:p>
    <w:p>
      <w:pPr>
        <w:pStyle w:val="a2"/>
      </w:pPr>
      <w:r>
        <w:rPr>
          <w:b/>
          <w:bCs/>
        </w:rPr>
        <w:t xml:space="preserve">00:08:06 Vitor Pryzbeuka</w:t>
      </w:r>
      <w:r>
        <w:br/>
      </w:r>
      <w:r>
        <w:t xml:space="preserve">O que impedia, desculpa cortar, mas é esse ponto que eu acho que talvez seja uma das raízes da questão. O que impedia a ponta… De estar desalinhado com o PMO. Porque a tendência das coisas é caotizar. Cada um chega na ponta e dá uma opinião. Enfim, por que eles voltavam para esse PMO considerador? Por que eles consideravam de fato que funcionava como governança?</w:t>
      </w:r>
    </w:p>
    <w:p>
      <w:pPr>
        <w:pStyle w:val="a2"/>
      </w:pPr>
      <w:r>
        <w:rPr>
          <w:b/>
          <w:bCs/>
        </w:rPr>
        <w:t xml:space="preserve">00:08:28 Fabiana Abrita</w:t>
      </w:r>
      <w:r>
        <w:br/>
      </w:r>
      <w:r>
        <w:t xml:space="preserve">Tem uma coisa que foi uma pergunta que o Valdo fez, tá?</w:t>
      </w:r>
    </w:p>
    <w:p>
      <w:pPr>
        <w:pStyle w:val="a2"/>
      </w:pPr>
      <w:r>
        <w:rPr>
          <w:b/>
          <w:bCs/>
        </w:rPr>
        <w:t xml:space="preserve">00:08:32 Fabiana Abrita</w:t>
      </w:r>
      <w:r>
        <w:br/>
      </w:r>
      <w:r>
        <w:t xml:space="preserve">Eu tinha um suporte muito grande desse diretor. Ele era o diretor central. Ele era o diretor da Engelog. Então ele era… Mas, os braços avançados, gestão de braços avançados, de implantação, se reportavam ali. E esse cara aqui, ele falava assim, ninguém faz nada se não estiver alinhado com a Bia. Entendeu? E aí eu acho que.</w:t>
      </w:r>
    </w:p>
    <w:p>
      <w:pPr>
        <w:pStyle w:val="a2"/>
      </w:pPr>
      <w:r>
        <w:rPr>
          <w:b/>
          <w:bCs/>
        </w:rPr>
        <w:t xml:space="preserve">00:08:57 Isabella Nogueira</w:t>
      </w:r>
      <w:r>
        <w:br/>
      </w:r>
      <w:r>
        <w:t xml:space="preserve">O que acontece hoje talvez é o inverso. Porque, não sei, me corrija. Isso. Era a sobrana, hein? Não. Não, a cadeira era a sobrana.</w:t>
      </w:r>
    </w:p>
    <w:p>
      <w:pPr>
        <w:pStyle w:val="a2"/>
      </w:pPr>
      <w:r>
        <w:rPr>
          <w:b/>
          <w:bCs/>
        </w:rPr>
        <w:t xml:space="preserve">00:09:06 Speaker 4</w:t>
      </w:r>
      <w:r>
        <w:br/>
      </w:r>
      <w:r>
        <w:t xml:space="preserve">Não. Nem muito.</w:t>
      </w:r>
    </w:p>
    <w:p>
      <w:pPr>
        <w:pStyle w:val="a2"/>
      </w:pPr>
      <w:r>
        <w:rPr>
          <w:b/>
          <w:bCs/>
        </w:rPr>
        <w:t xml:space="preserve">00:09:15 Isabella Nogueira</w:t>
      </w:r>
      <w:r>
        <w:br/>
      </w:r>
      <w:r>
        <w:t xml:space="preserve">É que, por exemplo, hoje a gente tem ali as concessões olhando para a ponta, eles desenvolvendo o PMO deles e muito do que a gente capturou é que existe um certo nível de padronização que se quebra na ponta. Então, a partir de cada concessão, resumidamente, cada um faz de um jeito ou tem algum controle. Não necessariamente seja só nessa área, mas enfim. E aí o caminho inverso é o que eles têm… Então, tentando sempre atender agora ao núcleo, mas não que seja um fluxo que venha núcleo à ponta.</w:t>
      </w:r>
    </w:p>
    <w:p>
      <w:pPr>
        <w:pStyle w:val="a2"/>
      </w:pPr>
      <w:r>
        <w:rPr>
          <w:b/>
          <w:bCs/>
        </w:rPr>
        <w:t xml:space="preserve">00:09:48 Isabella Nogueira</w:t>
      </w:r>
      <w:r>
        <w:br/>
      </w:r>
      <w:r>
        <w:t xml:space="preserve">Hoje é muito da ponta para o núcleo, para reporte.</w:t>
      </w:r>
    </w:p>
    <w:p>
      <w:pPr>
        <w:pStyle w:val="a2"/>
      </w:pPr>
      <w:r>
        <w:rPr>
          <w:b/>
          <w:bCs/>
        </w:rPr>
        <w:t xml:space="preserve">00:09:54 Fabiana Abrita</w:t>
      </w:r>
      <w:r>
        <w:br/>
      </w:r>
      <w:r>
        <w:t xml:space="preserve">Isso. A única governança que a gente tem hoje, assim, padrão, é o comitê de CAPEX. É o formato de reporte do comitê de CAPEX. Esse sim, porque esse veio um top-down lá na ocasião da criação. Ainda não estava nem com o Flávio, porque foi criado, era uma área ainda, ainda não tinha, era uma área do Freitas, que é diretor de planejamento, era, porque a Freitas também está mudando, mas era diretor de planejamento corporativo, planejamento e controle corporativo, que ficou com esse chapéu de comitê de CAPEX, né, tudo.</w:t>
      </w:r>
    </w:p>
    <w:p>
      <w:pPr>
        <w:pStyle w:val="a2"/>
      </w:pPr>
      <w:r>
        <w:rPr>
          <w:b/>
          <w:bCs/>
        </w:rPr>
        <w:t xml:space="preserve">00:10:27 Fabiana Abrita</w:t>
      </w:r>
      <w:r>
        <w:br/>
      </w:r>
      <w:r>
        <w:t xml:space="preserve">Foi quando eu fui para lá, eu estava em área de estratégia e aí eu fui para lá. Então, assim, a única coisa que a gente conseguiu fazer top down é quando… Colocou esse material, todo mundo meio que se adecou nas reuniões intermediárias deles Pra conseguir construir, pra não ficar fazendo retrabalho. Porque assim, ó, aqui, vocês não vão conseguir negociar. Isso daqui é um comitê mensal, com os VPs, né, com diretoria, com tudo, E vocês vão ter que trazer dessa forma, que foi a forma que foi definida lá na ocasião, entendeu?</w:t>
      </w:r>
    </w:p>
    <w:p>
      <w:pPr>
        <w:pStyle w:val="a2"/>
      </w:pPr>
      <w:r>
        <w:rPr>
          <w:b/>
          <w:bCs/>
        </w:rPr>
        <w:t xml:space="preserve">00:11:01 Fabiana Abrita</w:t>
      </w:r>
      <w:r>
        <w:br/>
      </w:r>
      <w:r>
        <w:t xml:space="preserve">O resto, vamos supor, é, gente, já tentamos várias coisas. Qual é o… Quais são as reuniões de governança de vocês? Foi a primeira coisa que a gente tentou. Então, vim aqui para o Fontes, não era o Fontes na época. Fontes, quais que são as reuniões de governança que vocês dão? Faz um favor para mim, coloca a Letícia em reuniões de projeto. Até, assim, precisa ser de todos os projetos? Não, pega, sei lá, 10, 15 projetos e coloca a Letícia. Porque daí a Letícia vai vendo o operacional ou o nível da reunião do projeto.</w:t>
      </w:r>
    </w:p>
    <w:p>
      <w:pPr>
        <w:pStyle w:val="a2"/>
      </w:pPr>
      <w:r>
        <w:rPr>
          <w:b/>
          <w:bCs/>
        </w:rPr>
        <w:t xml:space="preserve">00:11:34 Fabiana Abrita</w:t>
      </w:r>
      <w:r>
        <w:br/>
      </w:r>
      <w:r>
        <w:t xml:space="preserve">Me coloca na reunião onde os PMOs e gerentes, então na reunião do Denison, na reunião Do Alexandro, me coloca nessa reunião de gerente, porque é onde eu vou conseguindo Entender o contexto do portfólio lá. E me coloca numa reunião, e coloca o Flávio numa reunião do Lodge com os gestores dele. Foi uma tentativa. Eles até me colocaram em algumas. Mas não era recorrente, eu tinha que ir, gente, vocês não me colocaram, posso participar e não sei o que, ir também, mas é onde eu entendo que o núcleo consegue pegar bastante do contexto, porque hoje o que acontece? O núcleo só olha o comitê de CAPEX e olha dashs que a gente tem, e a gente tira conclusões por números, então se eu falo, gente, ó, tô fazendo aqui uma proxy de números e algo não está, tá inconsistente, me expliquem aqui.</w:t>
      </w:r>
    </w:p>
    <w:p>
      <w:pPr>
        <w:pStyle w:val="a2"/>
      </w:pPr>
      <w:r>
        <w:rPr>
          <w:b/>
          <w:bCs/>
        </w:rPr>
        <w:t xml:space="preserve">00:12:28 Fabiana Abrita</w:t>
      </w:r>
      <w:r>
        <w:br/>
      </w:r>
      <w:r>
        <w:t xml:space="preserve">Só que o que acontece? Acaba que fica, eu tenho informações super relevantes e super importantes Que eu pesco, que eu falo, gente, tá estranho isso daqui, não tá fazendo sentido. O que é isso daqui? Às vezes eu bato lá, tem uma explicação, tem uma explicação que eu não sei se é a melhor explicação, E fica por isso. Ou então assim, não, gente, então tá errado, corrija. Ou então, gente, a gente pode apontar que tem esse risco por causa disso, beleza. Não, então é preciso que vocês tragam pro comitê. Isso daí, esse assunto, que tá sendo, né, acho que vai pegar alguma hora e tal.</w:t>
      </w:r>
    </w:p>
    <w:p>
      <w:pPr>
        <w:pStyle w:val="a2"/>
      </w:pPr>
      <w:r>
        <w:rPr>
          <w:b/>
          <w:bCs/>
        </w:rPr>
        <w:t xml:space="preserve">00:13:00 Fabiana Abrita</w:t>
      </w:r>
      <w:r>
        <w:br/>
      </w:r>
      <w:r>
        <w:t xml:space="preserve">Mas como a gente não participa, e aí teve sempre uma preocupação do Flávio, E a gente não pega conta. Tá bom, mas então, o que é esperado do núcleo? Por quê? Porque se o Valdo fala, eu não posso ser pego de surpresa. E o Valdo foi pego de surpresa várias vezes, como a gente também foi pego de surpresa. Vou dar um exemplo. O Valdo… Chegou numa RDE, ou seja, o Fábio nem estava sabendo um determinado assunto de um estouro.</w:t>
      </w:r>
    </w:p>
    <w:p>
      <w:pPr>
        <w:pStyle w:val="a2"/>
      </w:pPr>
      <w:r>
        <w:rPr>
          <w:b/>
          <w:bCs/>
        </w:rPr>
        <w:t xml:space="preserve">00:13:32 Fabiana Abrita</w:t>
      </w:r>
      <w:r>
        <w:br/>
      </w:r>
      <w:r>
        <w:t xml:space="preserve">De um estouro mesmo, era um estouro. E aí virou e falou assim, gente, mas aí vocês desconheciam? O Valdo perguntou, vocês estavam por dentro disso? Nós, o Núcleo, desconhecíamos. A gente foi fazendo um levantamento de tudo o que foi reportado no comitê de cálculo. Aquele assunto nunca tinha vindo. Então, assim, gente, nunca veio. E nunca veio por quê? Porque a galera não quis passar.</w:t>
      </w:r>
    </w:p>
    <w:p>
      <w:pPr>
        <w:pStyle w:val="a2"/>
      </w:pPr>
      <w:r>
        <w:rPr>
          <w:b/>
          <w:bCs/>
        </w:rPr>
        <w:t xml:space="preserve">00:14:01 Fabiana Abrita</w:t>
      </w:r>
      <w:r>
        <w:br/>
      </w:r>
      <w:r>
        <w:t xml:space="preserve">Então, também tem isso, sabe? De tipo assim,</w:t>
      </w:r>
    </w:p>
    <w:p>
      <w:pPr>
        <w:pStyle w:val="a2"/>
      </w:pPr>
      <w:r>
        <w:rPr>
          <w:b/>
          <w:bCs/>
        </w:rPr>
        <w:t xml:space="preserve">00:14:05 Fabiana Abrita</w:t>
      </w:r>
      <w:r>
        <w:br/>
      </w:r>
      <w:r>
        <w:t xml:space="preserve">O Valdo espera que a gente não seja, Surpreendido pra que ele não seja, Surpreendido. Num material de CAPEX, não é suficiente, Pra ele não se surpreender e nem pra eu Surpreender. Aí, o que a gente Tem num segundo instante? Uma checagem, então eu pego toda a base econômica, que nem hoje mesmo eu ia ler, a gente tem um dash, eu falei, nossa gente, o que aconteceu desse projeto, que nem a curva mês a mês da trilhos, em novembro ela dá um salto, tipo, deixei de fazer aqui, em novembro dá um salto, eu, poxa, o que é isso aqui?</w:t>
      </w:r>
    </w:p>
    <w:p>
      <w:pPr>
        <w:pStyle w:val="a2"/>
      </w:pPr>
      <w:r>
        <w:rPr>
          <w:b/>
          <w:bCs/>
        </w:rPr>
        <w:t xml:space="preserve">00:14:37 Fabiana Abrita</w:t>
      </w:r>
      <w:r>
        <w:br/>
      </w:r>
      <w:r>
        <w:t xml:space="preserve">Aí eu vi que eles estão pegando um monte de empreendimentos e jogando pra novembro, qual o contexto disso? Gente, por que vocês estão fazendo isso? O que tem esse empreendimento? Mas aí, olha só, aí leio, então vamos ver isso. Aí eu vou ter que pegar, cruzar isso a algum risco. Porque antes de eu ir para eles, deixa eu estudar o que está acontecendo aqui, Deixa eu ver se eu tenho dados e fatos. Gente, isso aqui está estranho. Ah, não, mas é porque tem um risco aqui mesmo de postergação, Então talvez eles já tenham refletido isso na tendência. Só que eu tenho que ficar passando informação para poder gerar, sei lá, um reporte,</w:t>
      </w:r>
    </w:p>
    <w:p>
      <w:pPr>
        <w:pStyle w:val="a2"/>
      </w:pPr>
      <w:r>
        <w:rPr>
          <w:b/>
          <w:bCs/>
        </w:rPr>
        <w:t xml:space="preserve">00:15:11 Fabiana Abrita</w:t>
      </w:r>
      <w:r>
        <w:br/>
      </w:r>
      <w:r>
        <w:t xml:space="preserve">Um reporte para mim, para o Flávio, e depois um sumário executivo para o Valdo. E o que o Valdo vai fazer com isso, entendeu? Então, assim, eu acho que eu sinto um pouco de falta dessa definição mesmo de clareza. Qual que é o mandato? Qual que é o mandato do núcleo? Sabe? Então, assim, o que se espera do núcleo? Porque, às vezes, eu já tentei… E aí, tem uma outra coisa que era muito diferente, tá, gente? Vamos supor, quando eu fazia análise e levantava pontos, automaticamente o…</w:t>
      </w:r>
    </w:p>
    <w:p>
      <w:pPr>
        <w:pStyle w:val="a2"/>
      </w:pPr>
      <w:r>
        <w:rPr>
          <w:b/>
          <w:bCs/>
        </w:rPr>
        <w:t xml:space="preserve">00:15:44 Fabiana Abrita</w:t>
      </w:r>
      <w:r>
        <w:br/>
      </w:r>
      <w:r>
        <w:t xml:space="preserve">O meu diretor aqui, ele chamava o gestor e falava, Meu, o que está acontecendo aqui? Porque isso aqui está… E a gente tinha uma coisa que a gente fazia, Dava nota para a gestão de projetos dele. Se ele não tivesse conforme o ritual, alguma coisa, ele chamava. Então, assim, na verdade, não é que, assim, Eles me respeitavam super, todos os gestores e tudo. Porque, assim, se não respeitassem, O Avelino, né, que era na ocasião o diretor, ele ia… Ficar em cima, todos tinham um diretor VP, né, que era o principal, e depois tinham outros diretores, tinha um diretor de pré-implantação e um diretor de implantação, eles iam lá, então tinha isso, então assim, a gente ditava a regra, validava a regra, porque não ditava a regra do nada, a gente falava, gente, ó, a gente tá entendendo que por um ponto de melhoria, e ajudava muito, a gente também, isso ajudava muito, na época.</w:t>
      </w:r>
    </w:p>
    <w:p>
      <w:pPr>
        <w:pStyle w:val="a2"/>
      </w:pPr>
      <w:r>
        <w:rPr>
          <w:b/>
          <w:bCs/>
        </w:rPr>
        <w:t xml:space="preserve">00:16:39 Fabiana Abrita</w:t>
      </w:r>
      <w:r>
        <w:br/>
      </w:r>
      <w:r>
        <w:t xml:space="preserve">A área também, era dona, ela recebia auditoria interna ou externa. Quando era auditoria interna, depois você saia com um cacetada de plano de ação pra arrumar as coisas. E aí a gente também tinha essa força. Gente, lembra, vocês foram auditados, não tinha coisa aqui que não tava legal. A gente tá revisando o processo aqui. Vamos melhorar isso daqui, porque a gente não quer mais ser pego nesse ponto de auditoria. A gente pode ser pego em outros, mas nesse a gente não vai querer. Então, vamos pra… e aí ajudava também isso, entendeu?</w:t>
      </w:r>
    </w:p>
    <w:p>
      <w:pPr>
        <w:pStyle w:val="a2"/>
      </w:pPr>
      <w:r>
        <w:rPr>
          <w:b/>
          <w:bCs/>
        </w:rPr>
        <w:t xml:space="preserve">00:17:09 Fabiana Abrita</w:t>
      </w:r>
      <w:r>
        <w:br/>
      </w:r>
      <w:r>
        <w:t xml:space="preserve">Com força. Exato. Então, assim, isso era muito forte e funcionava, só que assim, o Valdo quer isso, o Valdo Quer que… às vezes eu falava assim, gente, o que é que eu precisava fazer? Eu precisava fazer, na minha opinião, tá? Eu às vezes trazia pontos de atenção da forma que eu tinha olhado, mas pra abrir Valdo E Flávio… Para que eles fizessem as perguntas de alguma coisa, sabe? Mas também, outro dia o Flávio falou assim,</w:t>
      </w:r>
    </w:p>
    <w:p>
      <w:pPr>
        <w:pStyle w:val="a2"/>
      </w:pPr>
      <w:r>
        <w:rPr>
          <w:b/>
          <w:bCs/>
        </w:rPr>
        <w:t xml:space="preserve">00:17:41 Fabiana Abrita</w:t>
      </w:r>
      <w:r>
        <w:br/>
      </w:r>
      <w:r>
        <w:t xml:space="preserve">Bia, mas não funciona, você tem que alinhar para trazer um ponto de atenção. É verdade, ficou muito… Eu falei, ok, só que assim, demora. E assim, eu não estou sendo, não é uma auditoria, É só assim, gente, números que eu estou vendo, Está me cheirando que tem alguma coisa incoerente ou inconsistente.</w:t>
      </w:r>
    </w:p>
    <w:p>
      <w:pPr>
        <w:pStyle w:val="a2"/>
      </w:pPr>
      <w:r>
        <w:rPr>
          <w:b/>
          <w:bCs/>
        </w:rPr>
        <w:t xml:space="preserve">00:18:00 Vitor Pryzbeuka</w:t>
      </w:r>
      <w:r>
        <w:br/>
      </w:r>
      <w:r>
        <w:t xml:space="preserve">Tem Que trazer esse ponto lá.</w:t>
      </w:r>
    </w:p>
    <w:p>
      <w:pPr>
        <w:pStyle w:val="a2"/>
      </w:pPr>
      <w:r>
        <w:rPr>
          <w:b/>
          <w:bCs/>
        </w:rPr>
        <w:t xml:space="preserve">00:18:01 Fabiana Abrita</w:t>
      </w:r>
      <w:r>
        <w:br/>
      </w:r>
      <w:r>
        <w:t xml:space="preserve">Isso, você quer… Então, eu não vou me… Comitê de CAPEX eu não posso levar, mas o que acontece, eu sei que o Valdo, principalmente, Ele trabalha em vários, quer dizer, ele participa de vários fóruns, então talvez ele não Consiga conectar e fazer aquela pergunta naquela hora, entendeu? Então assim, vamos para outra coisa, quando, logo no começo do Comitê de CAPEX, então Tinha o Freitas e tinha outro gestor que lideravam essa frente. E aí eles falavam, vamos fazer um perguntas e respostas aqui, logo depois da prévia do comitê,</w:t>
      </w:r>
    </w:p>
    <w:p>
      <w:pPr>
        <w:pStyle w:val="a2"/>
      </w:pPr>
      <w:r>
        <w:rPr>
          <w:b/>
          <w:bCs/>
        </w:rPr>
        <w:t xml:space="preserve">00:18:35 Fabiana Abrita</w:t>
      </w:r>
      <w:r>
        <w:br/>
      </w:r>
      <w:r>
        <w:t xml:space="preserve">E falando assim, gente, ó, tem alguns números aqui que estão inconsistentes, Então a gente vai estressar e vai fazer essas perguntas, Depois eu até posso compartilhar com vocês, pra vocês saberem qual era o teor inicial. E acho que foi até o BCG mesmo que trouxe, pra que já viesse explicado no próximo, Ou melhorasse a explicação. Só que o que que acontece? Primeiro que a gente acha que nem orava essa porcaria, entendeu? Então dá muito bom trabalho.</w:t>
      </w:r>
    </w:p>
    <w:p>
      <w:pPr>
        <w:pStyle w:val="a2"/>
      </w:pPr>
      <w:r>
        <w:rPr>
          <w:b/>
          <w:bCs/>
        </w:rPr>
        <w:t xml:space="preserve">00:19:00 Vitor Pryzbeuka</w:t>
      </w:r>
      <w:r>
        <w:br/>
      </w:r>
      <w:r>
        <w:t xml:space="preserve">Vocês faziam, enquanto núcleo, e mandavam para a plataforma.</w:t>
      </w:r>
    </w:p>
    <w:p>
      <w:pPr>
        <w:pStyle w:val="a2"/>
      </w:pPr>
      <w:r>
        <w:rPr>
          <w:b/>
          <w:bCs/>
        </w:rPr>
        <w:t xml:space="preserve">00:19:03 Fabiana Abrita</w:t>
      </w:r>
      <w:r>
        <w:br/>
      </w:r>
      <w:r>
        <w:t xml:space="preserve">Na verdade, isso. E aí, assim, primeiro mandava para a plataforma, compartilhava a plataforma, O Valdo deixava escancarado para todo mundo ver e para todo mundo se… E a gente conversava. Gente, se preparem, porque tem algumas coisas e algumas perguntas que podem vir a ser feitas. Essas aqui.</w:t>
      </w:r>
    </w:p>
    <w:p>
      <w:pPr>
        <w:pStyle w:val="a2"/>
      </w:pPr>
      <w:r>
        <w:rPr>
          <w:b/>
          <w:bCs/>
        </w:rPr>
        <w:t xml:space="preserve">00:19:18 Vitor Pryzbeuka</w:t>
      </w:r>
      <w:r>
        <w:br/>
      </w:r>
      <w:r>
        <w:t xml:space="preserve">Já servem 100 % e podem vir outras.</w:t>
      </w:r>
    </w:p>
    <w:p>
      <w:pPr>
        <w:pStyle w:val="a2"/>
      </w:pPr>
      <w:r>
        <w:rPr>
          <w:b/>
          <w:bCs/>
        </w:rPr>
        <w:t xml:space="preserve">00:19:20 Fabiana Abrita</w:t>
      </w:r>
      <w:r>
        <w:br/>
      </w:r>
      <w:r>
        <w:t xml:space="preserve">Mas, assim, a gente via que muitas vezes não tinham os VPs lidos aquilo para poder fazer pergunta. Então, a gente achava meio que vazio também, entendeu? Então, assim, precisava perguntar para os DPs se eles iam validar de nisso, que tipo de coisa. Ou então, antes até de mandar, é assim, ó, tô sentindo um cheiro diferente aqui, tô sentindo uma coisa esquisita. Pela análise, dados e fatos, tá assim, parece que tá inconsistente. Onde que surgiam essas perguntas, entendeu?</w:t>
      </w:r>
    </w:p>
    <w:p>
      <w:pPr>
        <w:pStyle w:val="a2"/>
      </w:pPr>
      <w:r>
        <w:rPr>
          <w:b/>
          <w:bCs/>
        </w:rPr>
        <w:t xml:space="preserve">00:19:52 Fabiana Abrita</w:t>
      </w:r>
      <w:r>
        <w:br/>
      </w:r>
      <w:r>
        <w:t xml:space="preserve">Então, assim, se não quer perguntar no comitê de Caprix… Em que momento que a gente tem que trazer isso? E aí,</w:t>
      </w:r>
    </w:p>
    <w:p>
      <w:pPr>
        <w:pStyle w:val="a2"/>
      </w:pPr>
      <w:r>
        <w:rPr>
          <w:b/>
          <w:bCs/>
        </w:rPr>
        <w:t xml:space="preserve">00:19:57 Isabella Nogueira</w:t>
      </w:r>
      <w:r>
        <w:br/>
      </w:r>
      <w:r>
        <w:t xml:space="preserve">Posso brincar com… A gente recebeu da lei até ela mapeou todas as rotinas. E aí, principalmente, né, que a gente identifica hoje, Não sei se é falha minha, tá? Mas são as de PMO, né? Essa de consolidação do material para o comitê. Não sei se existem outras, em outros temas. Foram as que eu identifiquei basicamente como PMO consolidador, né? Vem, nascem das concessões, das… Das unidades e vai subindo até chegar no comitê.</w:t>
      </w:r>
    </w:p>
    <w:p>
      <w:pPr>
        <w:pStyle w:val="a2"/>
      </w:pPr>
      <w:r>
        <w:rPr>
          <w:b/>
          <w:bCs/>
        </w:rPr>
        <w:t xml:space="preserve">00:20:29 Isabella Nogueira</w:t>
      </w:r>
      <w:r>
        <w:br/>
      </w:r>
      <w:r>
        <w:t xml:space="preserve">E aí talvez até isso justifica muito da sua fala em relação a ser construtivo a gente Não ver algumas coisas nesse material porque eles adaptam para aquilo que eles querem ou Que é pertinente trazer, não necessariamente tem tudo ou tem o que precisaria ser priorizado, Ali. Mas ela é construída ao longo das semanas, pelo que eu entendi, as agendas ali nas unidades, Elas são semanais. Tem reuniões que, com os gerentes executivos de PMO, são semanais também. Até um momento que, se não me engano, é a reunião de três dias antes do comitê que é que vocês participam.</w:t>
      </w:r>
    </w:p>
    <w:p>
      <w:pPr>
        <w:pStyle w:val="a2"/>
      </w:pPr>
      <w:r>
        <w:rPr>
          <w:b/>
          <w:bCs/>
        </w:rPr>
        <w:t xml:space="preserve">00:21:05 Isabella Nogueira</w:t>
      </w:r>
      <w:r>
        <w:br/>
      </w:r>
      <w:r>
        <w:t xml:space="preserve">Isso. Vocês só entram nessa.</w:t>
      </w:r>
    </w:p>
    <w:p>
      <w:pPr>
        <w:pStyle w:val="a2"/>
      </w:pPr>
      <w:r>
        <w:rPr>
          <w:b/>
          <w:bCs/>
        </w:rPr>
        <w:t xml:space="preserve">00:21:07 Fabiana Abrita</w:t>
      </w:r>
      <w:r>
        <w:br/>
      </w:r>
      <w:r>
        <w:t xml:space="preserve">Só entram nessa. Aí surgem várias perguntas.</w:t>
      </w:r>
    </w:p>
    <w:p>
      <w:pPr>
        <w:pStyle w:val="a2"/>
      </w:pPr>
      <w:r>
        <w:rPr>
          <w:b/>
          <w:bCs/>
        </w:rPr>
        <w:t xml:space="preserve">00:21:10 Isabella Nogueira</w:t>
      </w:r>
      <w:r>
        <w:br/>
      </w:r>
      <w:r>
        <w:t xml:space="preserve">Exato. Aí o negócio é na sexta. E eles finalizam o material da quinta. E não cabe você fazer essa pergunta três dias antes do comitê também. Não, porque eu não tenho material. Então. Entendeu? Exato. Esse que é um ponto. E aí, pensando no fluxo da informação, de como ela nasce e volta naquele sentido inverso, Porque a gente até não está vendo, a gente está tendo cuidado do núcleo ser o integrador,</w:t>
      </w:r>
    </w:p>
    <w:p>
      <w:pPr>
        <w:pStyle w:val="a2"/>
      </w:pPr>
      <w:r>
        <w:rPr>
          <w:b/>
          <w:bCs/>
        </w:rPr>
        <w:t xml:space="preserve">00:21:42 Isabella Nogueira</w:t>
      </w:r>
      <w:r>
        <w:br/>
      </w:r>
      <w:r>
        <w:t xml:space="preserve">Não ter esse papel de auditor, ser o integrador. Mas como que as coisas se conectam entre as plataformas. De forma que atenda a vocês e não que eles estão atendendo algum material ou alguma coisa, entendeu? Teve uma fala sua que você trouxe, só queria explorar um pouco, que você falou sobre, às vezes, quando você traz alguns pontos para o Flávio e tudo mais, existe o questionamento do até onde a gente vai.</w:t>
      </w:r>
    </w:p>
    <w:p>
      <w:pPr>
        <w:pStyle w:val="a2"/>
      </w:pPr>
      <w:r>
        <w:rPr>
          <w:b/>
          <w:bCs/>
        </w:rPr>
        <w:t xml:space="preserve">00:22:15 Isabella Nogueira</w:t>
      </w:r>
      <w:r>
        <w:br/>
      </w:r>
      <w:r>
        <w:t xml:space="preserve">Isso talvez… Não vai dar para a gente fazer. Vocês entendem que é como recurso ou talvez essa questão de promoção de responsabilidade do novo? É uma questão de… Você entendeu a minha pergunta?</w:t>
      </w:r>
    </w:p>
    <w:p>
      <w:pPr>
        <w:pStyle w:val="a2"/>
      </w:pPr>
      <w:r>
        <w:rPr>
          <w:b/>
          <w:bCs/>
        </w:rPr>
        <w:t xml:space="preserve">00:22:32 Fabiana Abrita</w:t>
      </w:r>
      <w:r>
        <w:br/>
      </w:r>
      <w:r>
        <w:t xml:space="preserve">Sim, acho que a primeira preocupação do Flávio é a HH mesmo. Ele fala assim, meu, a gente consegue ficar em todas as reuniões mensais? Talvez não. Porém, hoje a gente dedica muito tempo em análises de… Sistemas, né, assim, de dashs que a gente vai fazendo, que gera muito trabalho e tem Horas que eu nem sei se é isso que é o meu mandato, entendeu? Então, assim, será que, então, a gente, que nem, vou te falar, eu tô num, eu tô.</w:t>
      </w:r>
    </w:p>
    <w:p>
      <w:pPr>
        <w:pStyle w:val="a2"/>
      </w:pPr>
      <w:r>
        <w:rPr>
          <w:b/>
          <w:bCs/>
        </w:rPr>
        <w:t xml:space="preserve">00:23:03 Fabiana Abrita</w:t>
      </w:r>
      <w:r>
        <w:br/>
      </w:r>
      <w:r>
        <w:t xml:space="preserve">Com um contrato de engenharia de valor junto com a Álvares Marçal e esse toma a minha, Rotina, beleza? Tem, sei lá, o CAPEX Futuro, que eu apresentei, também toma a minha rotina. Depois, lógico, esse projeto agora que está acontecendo com vocês, uma rotina não recorrente total, porque agora vai estar todo mundo mais concentrado nisso do que tudo. Mas vamos supor que não tivesse projeto, não tivesse… O que toma a rotina?</w:t>
      </w:r>
    </w:p>
    <w:p>
      <w:pPr>
        <w:pStyle w:val="a2"/>
      </w:pPr>
      <w:r>
        <w:rPr>
          <w:b/>
          <w:bCs/>
        </w:rPr>
        <w:t xml:space="preserve">00:23:36 Fabiana Abrita</w:t>
      </w:r>
      <w:r>
        <w:br/>
      </w:r>
      <w:r>
        <w:t xml:space="preserve">Então, assim… Ah, eu tenho uma reunião de reconhecimento mensal A cada 15 dias com os PMOs, Com os gerentes executivos. Então, peguei Michel, peguei Fons. Você teve? Isso. Falei, gente, vamos fazer? Essa reunião é desmarcada absurdamente. O convite sai? Oi? O convite sai meu, recorrente, O Flávio tá na pauta. Galera, é assim, quando o Flávio Nessa última que teve de trios, Porque o Michel só tava desmarcando, Só tava desmarcando, só tava desmarcando. E aí a gente, beleza, No prova, entendeu?</w:t>
      </w:r>
    </w:p>
    <w:p>
      <w:pPr>
        <w:pStyle w:val="a2"/>
      </w:pPr>
      <w:r>
        <w:rPr>
          <w:b/>
          <w:bCs/>
        </w:rPr>
        <w:t xml:space="preserve">00:24:06 Fabiana Abrita</w:t>
      </w:r>
      <w:r>
        <w:br/>
      </w:r>
      <w:r>
        <w:t xml:space="preserve">Agora, assim, porque também é uma coisa que, assim, eu estou fazendo e não tem uma falta clara, uma coisa clara. Na primeira reunião, eu queria saber como vocês funcionam, quais são, tipo assim, quais são as reuniões que vocês, qual que é o seu ritual, qual que é a sua governança, quais que são os seus caféis. Foi a primeira coisa que eu queria, a visibilidade disso. Michel, deixa eu ver, vocês têm deste, vocês têm, o que vocês têm para explorar? Porque uma coisa engraçada, antes do Fontes, ele tinha o Tavan, que era o gerente executivo De PMO, que eu já tinha um canal mais aberto, o Tavan falava, Bia, é esse dash, então por.</w:t>
      </w:r>
    </w:p>
    <w:p>
      <w:pPr>
        <w:pStyle w:val="a2"/>
      </w:pPr>
      <w:r>
        <w:rPr>
          <w:b/>
          <w:bCs/>
        </w:rPr>
        <w:t xml:space="preserve">00:24:40 Fabiana Abrita</w:t>
      </w:r>
      <w:r>
        <w:br/>
      </w:r>
      <w:r>
        <w:t xml:space="preserve">Mais engraçado, porque por mais que a gente fale que rodovias é resistente, eles sempre, Escancararam a porta pra gente, assim, no sentido de dashs, indicadores, relatórios, Que eles estão vendo. Pra mim é mais caixa preta trilhos do que rodovias. Entendeu? Lá eu não consigo, eu fico perguntando, às vezes as coisas são mais evasivas, eu não tenho tanta certeza. Então, é mais difícil lá do que aqui. Não tem um DASH. Ah, não, não tem um DASH.</w:t>
      </w:r>
    </w:p>
    <w:p>
      <w:pPr>
        <w:pStyle w:val="a2"/>
      </w:pPr>
      <w:r>
        <w:rPr>
          <w:b/>
          <w:bCs/>
        </w:rPr>
        <w:t xml:space="preserve">00:25:13 Fabiana Abrita</w:t>
      </w:r>
      <w:r>
        <w:br/>
      </w:r>
      <w:r>
        <w:t xml:space="preserve">Mas que repórter vocês têm? Cadê o relatório? O que vocês apresentam? Vocês apresentam exatamente o material de comitê de CAPEX sem nenhuma abertura? Entendeu? Então, assim…</w:t>
      </w:r>
    </w:p>
    <w:p>
      <w:pPr>
        <w:pStyle w:val="a2"/>
      </w:pPr>
      <w:r>
        <w:rPr>
          <w:b/>
          <w:bCs/>
        </w:rPr>
        <w:t xml:space="preserve">00:25:23 Vitor Pryzbeuka</w:t>
      </w:r>
      <w:r>
        <w:br/>
      </w:r>
      <w:r>
        <w:t xml:space="preserve">Vocês Controlam no financeiro? Assim, porque o comitê de CAPEX é um financeiro, né? Exato. E aí, será que eles conversam no financeiro?</w:t>
      </w:r>
    </w:p>
    <w:p>
      <w:pPr>
        <w:pStyle w:val="a2"/>
      </w:pPr>
      <w:r>
        <w:rPr>
          <w:b/>
          <w:bCs/>
        </w:rPr>
        <w:t xml:space="preserve">00:25:30 Fabiana Abrita</w:t>
      </w:r>
      <w:r>
        <w:br/>
      </w:r>
      <w:r>
        <w:t xml:space="preserve">Então, então, entendeu? Aí tem essa quebra lá, porque às vezes falam, gente, há quatro mãos, vocês vão ter junto com a plataforma financeira a fazer. Não, eu não tenho. E tem uma coisa, gente, que me irrita, quando eles falam que eles não têm nada a ver com o financeiro. Por que eu falo que irrita? Porque é o seguinte, eu, eu, ó, gente, eu, tá, vamos lá. Tem duas coisas que eu sempre falei, por isso que são há quatro mãos, tá? Eu, em 2012.</w:t>
      </w:r>
    </w:p>
    <w:p>
      <w:pPr>
        <w:pStyle w:val="a2"/>
      </w:pPr>
      <w:r>
        <w:rPr>
          <w:b/>
          <w:bCs/>
        </w:rPr>
        <w:t xml:space="preserve">00:25:57 Fabiana Abrita</w:t>
      </w:r>
      <w:r>
        <w:br/>
      </w:r>
      <w:r>
        <w:t xml:space="preserve">Eu estava como um PMO na ponta, lá no autoban, eu tinha um cara de financeiro e ele me fazia fazer na unha o negócio financeiro. Porque ele falava assim, cara, você está aqui com o econômico, sabe quando você vai medir. Você tem contratos com grandes construtoras que nunca entram sem adiantamento ou antecipação. Você vai me falar que você não sabe quando o grande monta o que vai acontecer? Calção, eu vou ter que saber que… Quando que você vai liberar a calção, você que cuida da obra, você que sabe a parte.</w:t>
      </w:r>
    </w:p>
    <w:p>
      <w:pPr>
        <w:pStyle w:val="a2"/>
      </w:pPr>
      <w:r>
        <w:rPr>
          <w:b/>
          <w:bCs/>
        </w:rPr>
        <w:t xml:space="preserve">00:26:32 Fabiana Abrita</w:t>
      </w:r>
      <w:r>
        <w:br/>
      </w:r>
      <w:r>
        <w:t xml:space="preserve">Da qualidade, quando eles vão atender as não conformidades, tá tudo certo, a S-Build, Vai lá pra receber a bola de dinheiro que tem que receber de 5% de um contrato às vezes De 200 milhões. Você tá falando que eu que tenho que saber? Eu falei, justíssimo, não é você que tem que fazer. Então, quem fez lá? Fui eu. Só que eu sempre falei aqui, eu falei, gente, ninguém tem que chegar… Na ribimboca da parafuseta, nem o econômico vocês acertam. Por que vocês querem acertar na ribimboca da parafuseta o financeiro, entendeu? Ah, mas tem esse negócio de assertividade, é muito mais exigente do que antes e não sei o quê.</w:t>
      </w:r>
    </w:p>
    <w:p>
      <w:pPr>
        <w:pStyle w:val="a2"/>
      </w:pPr>
      <w:r>
        <w:rPr>
          <w:b/>
          <w:bCs/>
        </w:rPr>
        <w:t xml:space="preserve">00:27:04 Fabiana Abrita</w:t>
      </w:r>
      <w:r>
        <w:br/>
      </w:r>
      <w:r>
        <w:t xml:space="preserve">Não sei, sabe? Porque antes a gente não tinha o comitê de CAPEX, Mas a gente tinha diretores da Mendes Júnior, da Andrade, Que quando você levava aqueles caras velhaço, Quando você levava os caras destruíam o seu argumento em… Então, assim, tá bom, eu não tinha o comitê de CAPEX, mas eu tinha outras coisas também que eu era obrigada a informar. E eu lembro que esse cara me mandou fazer na unha, estreco, por quê? Porque era exatamente assim, gente, preciso liberar dividendos, eu tenho uma entrega importante de dividendos,</w:t>
      </w:r>
    </w:p>
    <w:p>
      <w:pPr>
        <w:pStyle w:val="a2"/>
      </w:pPr>
      <w:r>
        <w:rPr>
          <w:b/>
          <w:bCs/>
        </w:rPr>
        <w:t xml:space="preserve">00:27:36 Fabiana Abrita</w:t>
      </w:r>
      <w:r>
        <w:br/>
      </w:r>
      <w:r>
        <w:t xml:space="preserve">Meu caixa tá super justo, tá super apertado, então minha caixa tá aqui de hora, entendeu? Então, qualquer coisa que você vai antecipar, você vai pagar além disso, você vai dizer que eu preciso saber, Isso de grande manta. Gente, eu peguei meu econômico, defazei 30 dias. Daqueles grandes contratos, se você pegar o portfólio, vamos supor, de cada um, da Autobahn, Quantos grandes contratos você tem? Você tem dez, no máximo, pra pôr na unha alguma coisa lá. E a calça Onks, você fala, gente, como que tá aqui? Você tem um administrativo, né, que faz essas coisas normalmente, eu não sei, na época, Tinha, né, um administrativo que cuidava dessa parte de medição, de controle, de.</w:t>
      </w:r>
    </w:p>
    <w:p>
      <w:pPr>
        <w:pStyle w:val="a2"/>
      </w:pPr>
      <w:r>
        <w:rPr>
          <w:b/>
          <w:bCs/>
        </w:rPr>
        <w:t xml:space="preserve">00:28:11 Fabiana Abrita</w:t>
      </w:r>
      <w:r>
        <w:br/>
      </w:r>
      <w:r>
        <w:t xml:space="preserve">Todo documental. Me fala aqui, esse cara tá com quantas não conformidades, faz quanto tempo? Então, isso daqui não vai nem tão cedo, não vai sair agora. E o próprio financeiro da plataforma, Acaba que quando a engenharia não dá essa informação, ele faz isso. Tanto é que, outro dia conversando, eu fazia defasagem, Descontava 5%, depois punha a linha da calção aqui. Eles, na verdade, eles falam, Bia, a gente nem coloca muito, Porque a gente considera que o que retém de calção É o que eu libero aqui depois.</w:t>
      </w:r>
    </w:p>
    <w:p>
      <w:pPr>
        <w:pStyle w:val="a2"/>
      </w:pPr>
      <w:r>
        <w:rPr>
          <w:b/>
          <w:bCs/>
        </w:rPr>
        <w:t xml:space="preserve">00:28:41 Fabiana Abrita</w:t>
      </w:r>
      <w:r>
        <w:br/>
      </w:r>
      <w:r>
        <w:t xml:space="preserve">Então, meio que fecha um acordo. O planejamento financeiro mesmo da plataforma nem tá preocupado com isso, sabe? Então assim, só que daí cada um faz de um jeito. E o que eu vejo? Eu vejo que rodovias é o que mais tem dificuldade quando a gente fala de financeiro, muito embora O Michel é bem vocal quando ele fala, gente, eu não tenho responsabilidade sobre o financeiro. Não, você tem. Você pode, tem outras coisas do financeiro que daí são inputs do financeiro, e aí por Isso tem que ser a quatro mão, porque vamos lá.</w:t>
      </w:r>
    </w:p>
    <w:p>
      <w:pPr>
        <w:pStyle w:val="a2"/>
      </w:pPr>
      <w:r>
        <w:rPr>
          <w:b/>
          <w:bCs/>
        </w:rPr>
        <w:t xml:space="preserve">00:29:12 Fabiana Abrita</w:t>
      </w:r>
      <w:r>
        <w:br/>
      </w:r>
      <w:r>
        <w:t xml:space="preserve">De tudo que tem PEPs, de tudo que tem projeto, de tudo que nasce da engenharia, vai ter um Econômico e um financeiro associado, porque quem sabe dos adiantamentos, grandes adiantamentos, Ah, é esse cara aqui. Tá bom, depois o financeiro aqui, ele fala, olha, a gente tem seguro aqui pra receber, Que no CSC tá falando que a gente vai ter um, vai sair aqui um grande valor aqui de, Seguro. Aí eles podem fazer inputs. Ah, eles podem fazer inputs, sei lá, de alguma grande compra. Mas é muito esporádico e é muito raro.</w:t>
      </w:r>
    </w:p>
    <w:p>
      <w:pPr>
        <w:pStyle w:val="a2"/>
      </w:pPr>
      <w:r>
        <w:rPr>
          <w:b/>
          <w:bCs/>
        </w:rPr>
        <w:t xml:space="preserve">00:29:42 Fabiana Abrita</w:t>
      </w:r>
      <w:r>
        <w:br/>
      </w:r>
      <w:r>
        <w:t xml:space="preserve">Aí é muito engraçado, porque fica uma coisa que não é um time trabalhando. Porque é isso, eu falo assim, gente, e aí assim, Aí a gente vê um time trabalhando melhor aqui em rodovias, por incrível que pareça. Aí em trilhos tem essa quebra, já estava na gestão anterior e agora é com o Rosa, com o Vinícius. É isso. Marcos e Marcos. Gente, tá difícil, tá? 50 anos, pega no…</w:t>
      </w:r>
    </w:p>
    <w:p>
      <w:pPr>
        <w:pStyle w:val="a2"/>
      </w:pPr>
      <w:r>
        <w:rPr>
          <w:b/>
          <w:bCs/>
        </w:rPr>
        <w:t xml:space="preserve">00:30:14 Fabiana Abrita</w:t>
      </w:r>
      <w:r>
        <w:br/>
      </w:r>
      <w:r>
        <w:t xml:space="preserve">Então, e aí, parece outro dia que o Michel tava me falando que inclusive o BCG tá lá com o Marcos pra fazer uma reestruturação da área de planejamento financeiro. E aí, talvez eles se alinhem, porque daí o Michel tá junto nisso pra poder ajudar nessa construção e conectar. Mas tem isso, gente, então assim, eu sempre ouço e falo assim, calma, não fala isso, fala que tudo bem, que talvez a nota fiscal lá, o processo talvez precise de um administrativo mesmo, e aí se esse administrativo é da engenharia ou de financeiro, a gente não sabe, mas os grandes valores estão com você em engenharia, Tá?</w:t>
      </w:r>
    </w:p>
    <w:p>
      <w:pPr>
        <w:pStyle w:val="a2"/>
      </w:pPr>
      <w:r>
        <w:rPr>
          <w:b/>
          <w:bCs/>
        </w:rPr>
        <w:t xml:space="preserve">00:30:55 Isabella Nogueira</w:t>
      </w:r>
      <w:r>
        <w:br/>
      </w:r>
      <w:r>
        <w:t xml:space="preserve">E quando a gente entra um pouco mais a fundo nessa questão de mapa de interface, a gente tá até trabalhando bastante nisso agora, mas a gente vê esses fluxos e… E talvez também essas camadas que a gente tem, sem contar com a camada núcleo, A camada que tem dentro das plataformas, acontece muito isso, né? Michel tem as pessoas que estão atuando dentro das unidades, Mas também que voltam a informação para ele para subir para o núcleo, E aí talvez vai ter outra diretoria que vai estar cuidando do financeiro, Então existem CILs entre as áreas e entre as plataformas, que aí pode ser um ponto.</w:t>
      </w:r>
    </w:p>
    <w:p>
      <w:pPr>
        <w:pStyle w:val="a2"/>
      </w:pPr>
      <w:r>
        <w:rPr>
          <w:b/>
          <w:bCs/>
        </w:rPr>
        <w:t xml:space="preserve">00:31:30 Isabella Nogueira</w:t>
      </w:r>
      <w:r>
        <w:br/>
      </w:r>
      <w:r>
        <w:t xml:space="preserve">E aí nesse contexto, você acha que… Qual que até, em questão de essas duas, dois pontos, né? O recurso não suficiente e também essa duplicidade que às vezes tem de reporte, né? Respondo para cá, mas respondo para lá e também tenho que atender esse material. Você vê que existe alguma expectativa de reestruturação em relação a pessoas de capacidade ou só de responsabilidade?</w:t>
      </w:r>
    </w:p>
    <w:p>
      <w:pPr>
        <w:pStyle w:val="a2"/>
      </w:pPr>
      <w:r>
        <w:rPr>
          <w:b/>
          <w:bCs/>
        </w:rPr>
        <w:t xml:space="preserve">00:31:57 Fabiana Abrita</w:t>
      </w:r>
      <w:r>
        <w:br/>
      </w:r>
      <w:r>
        <w:t xml:space="preserve">Da área do núcleo, eu acho que tem alguma coisa assim de… Acho que uma coisa, um ponto importante é não duplicar papel, né, acho que é uma premissa básica, mas eu não, eu acho que sim, dá para criar alternativas para discussão, onde sim, talvez eu tenha que estruturar o núcleo para poder, para poder, para poder dar conta de algumas coisas que são importantes olhar, porque assim, de fato, é.</w:t>
      </w:r>
    </w:p>
    <w:p>
      <w:pPr>
        <w:pStyle w:val="a2"/>
      </w:pPr>
      <w:r>
        <w:rPr>
          <w:b/>
          <w:bCs/>
        </w:rPr>
        <w:t xml:space="preserve">00:32:31 Fabiana Abrita</w:t>
      </w:r>
      <w:r>
        <w:br/>
      </w:r>
      <w:r>
        <w:t xml:space="preserve">Por isso que eu falei, eu falei, gente, tem que tomar cuidado, porque também assim, por outro lado, se a gente deixar, hoje eu gasto um HH, sabe, assim, muito operacional, que não precisava, entendeu? Se eu tivesse faróis e coisas automáticas, mas eu faço um reporte de contingência pra saber controle de contingência, eu faço outro de performance de plano de negócio pra saber indicador, eu faço outro de… A gente tem um dash aqui que a gente, eu e a Leia, a gente, na verdade, a Leia e mais tá estudando e tá montando na unha isso, mas eu tinha o dash que eu alimentava até o ano passado.</w:t>
      </w:r>
    </w:p>
    <w:p>
      <w:pPr>
        <w:pStyle w:val="a2"/>
      </w:pPr>
      <w:r>
        <w:rPr>
          <w:b/>
          <w:bCs/>
        </w:rPr>
        <w:t xml:space="preserve">00:33:06 Fabiana Abrita</w:t>
      </w:r>
      <w:r>
        <w:br/>
      </w:r>
      <w:r>
        <w:t xml:space="preserve">Então, assim, a gente fica num nível operacional que eu, quando eu cheguei, eu falei, Flávio, não é possível. E, assim, gente, juro, de verdade, isso me indignava, assim. A gente não tem uma verba pra olhar o cátex da companhia como um todo num dash. Eu ter que fazer na unha um dash que vem aí, eu não sei. Porcaria nenhuma de BI. E eu nem tenho hoje mais essa obrigação. Alguém, entendeu? Eu tenho que olhar aquilo lá e falar se tá bom ou se tá ruim.</w:t>
      </w:r>
    </w:p>
    <w:p>
      <w:pPr>
        <w:pStyle w:val="a2"/>
      </w:pPr>
      <w:r>
        <w:rPr>
          <w:b/>
          <w:bCs/>
        </w:rPr>
        <w:t xml:space="preserve">00:33:37 Fabiana Abrita</w:t>
      </w:r>
      <w:r>
        <w:br/>
      </w:r>
      <w:r>
        <w:t xml:space="preserve">Mas eu não tenho que fazer. Entendeu? Então, assim, isso pra mim é erradíssimo. Por quê? Se eu amanhã ganhar na loteria e não estiver aqui, o que que o Flávio… O Flávio perde completamente qualquer ferramenta de olhar. Ele não tem nada. Ele fica na mão completa dos outros. Ele só tem alguma coisa pra trazer pra eles. Porque eu ia ler, a gente trouxe 100 mil dashs para a gente chegar a alguma conclusão. E aí eu fico pensando, eu falo, gente, mas essa conclusão, o Valdo vê isso, está reconhecendo o papel do núcleo ou não?</w:t>
      </w:r>
    </w:p>
    <w:p>
      <w:pPr>
        <w:pStyle w:val="a2"/>
      </w:pPr>
      <w:r>
        <w:rPr>
          <w:b/>
          <w:bCs/>
        </w:rPr>
        <w:t xml:space="preserve">00:34:08 Fabiana Abrita</w:t>
      </w:r>
      <w:r>
        <w:br/>
      </w:r>
      <w:r>
        <w:t xml:space="preserve">Então assim, talvez também a gente não precisa fazer dash não. A gente precisa descer na ponta, olhar, trabalhar com dashs que eles fazem, fazer perguntas com eles. Isso é trazer uma provocação,</w:t>
      </w:r>
    </w:p>
    <w:p>
      <w:pPr>
        <w:pStyle w:val="a2"/>
      </w:pPr>
      <w:r>
        <w:rPr>
          <w:b/>
          <w:bCs/>
        </w:rPr>
        <w:t xml:space="preserve">00:34:19 Vitor Pryzbeuka</w:t>
      </w:r>
      <w:r>
        <w:br/>
      </w:r>
      <w:r>
        <w:t xml:space="preserve">Porque hoje o núcleo tem que ditar boas práticas para os projetos. Ele tem que dar suporte em iniciativas Mais pontuais, como é o caso Da engenharia de valor, como é o caso da Administração contratual. Ele tem que consolidar os dados da companhia, Tem que gerar visão pro Valdo. E assim, você acha que, O núcleo dá conta de… O núcleo dá conta De fazer cada uma dessas coisas, mas o núcleo dá conta de fazer, Todas essas coisas ao mesmo tempo.</w:t>
      </w:r>
    </w:p>
    <w:p>
      <w:pPr>
        <w:pStyle w:val="a2"/>
      </w:pPr>
      <w:r>
        <w:rPr>
          <w:b/>
          <w:bCs/>
        </w:rPr>
        <w:t xml:space="preserve">00:34:46 Fabiana Abrita</w:t>
      </w:r>
      <w:r>
        <w:br/>
      </w:r>
      <w:r>
        <w:t xml:space="preserve">Então, E assim, hoje, a nossa… Como que é avaliada A entrega do núcleo hoje? Entendeu? Então, assim, vocês vão ter a chance De… Perguntar para os VPs isso, qual é o valor que o núcleo agrega hoje de pauta?</w:t>
      </w:r>
    </w:p>
    <w:p>
      <w:pPr>
        <w:pStyle w:val="a2"/>
      </w:pPr>
      <w:r>
        <w:rPr>
          <w:b/>
          <w:bCs/>
        </w:rPr>
        <w:t xml:space="preserve">00:35:01 Vitor Pryzbeuka</w:t>
      </w:r>
      <w:r>
        <w:br/>
      </w:r>
      <w:r>
        <w:t xml:space="preserve">Você tem alguma ideia do que o Valdo vai responder?</w:t>
      </w:r>
    </w:p>
    <w:p>
      <w:pPr>
        <w:pStyle w:val="a2"/>
      </w:pPr>
      <w:r>
        <w:rPr>
          <w:b/>
          <w:bCs/>
        </w:rPr>
        <w:t xml:space="preserve">00:35:05 Fabiana Abrita</w:t>
      </w:r>
      <w:r>
        <w:br/>
      </w:r>
      <w:r>
        <w:t xml:space="preserve">A gente tem, agora que o Valdo começou a descer, porque antes a gente tinha uma pauta mensal com o Valdo, Muito expressa e assim, só reportando o que estava em andamento nas redes. Ficou por muito tempo, eu tenho todos os reports que a gente apresentava para o Valdo da necessidade. E por isso que quando o Valdo, acho que até trouxe, acho que quando ele veio já com essa, Quando ele desceu, né, como ele desceu um pouco no CAPEX, né, pra ser o VP de CAPEX, Acho que a primeira coisa que ele falou, que ele fala, ele fala assim,</w:t>
      </w:r>
    </w:p>
    <w:p>
      <w:pPr>
        <w:pStyle w:val="a2"/>
      </w:pPr>
      <w:r>
        <w:rPr>
          <w:b/>
          <w:bCs/>
        </w:rPr>
        <w:t xml:space="preserve">00:35:37 Fabiana Abrita</w:t>
      </w:r>
      <w:r>
        <w:br/>
      </w:r>
      <w:r>
        <w:t xml:space="preserve">Talvez foi um erro meu não ter deixado claro esses papéis. Por quê? Porque acho que todas as pautas que a gente trazia pro Valdo, era Valdo, A gente vê algumas, a gente tá fazendo um dash na unha. Entendeu? A gente não entra em algumas discussões Que são extremamente importantes e relevantes, Que a gente precisa entrar. Então, assim, a gente já fez vários slides, assim, O Valdo, aí ele fala, o que você precisa, então? A gente precisa entrar nessas pautas, A gente precisa entrar nisso,</w:t>
      </w:r>
    </w:p>
    <w:p>
      <w:pPr>
        <w:pStyle w:val="a2"/>
      </w:pPr>
      <w:r>
        <w:rPr>
          <w:b/>
          <w:bCs/>
        </w:rPr>
        <w:t xml:space="preserve">00:36:07 Fabiana Abrita</w:t>
      </w:r>
      <w:r>
        <w:br/>
      </w:r>
      <w:r>
        <w:t xml:space="preserve">A gente precisa ter um recurso de dash, sabe? Um dash automático pra não fazer isso na unha. Então, várias coisas, assim, Mas eu acho que ele tava mais… Quando ele tomava conta de muita coisa, Eu acho que ele tava mais… Eu acho que ele não conseguia entender o que a gente falava, entendeu? Quando agora foi as últimas reuniões, teve uma última reunião agora antes dele, Porque ele viajou tudo e ficou, a gente mostrou, a gente trouxe, Ele queria saber grandes diferenças, primeiro, né?</w:t>
      </w:r>
    </w:p>
    <w:p>
      <w:pPr>
        <w:pStyle w:val="a2"/>
      </w:pPr>
      <w:r>
        <w:rPr>
          <w:b/>
          <w:bCs/>
        </w:rPr>
        <w:t xml:space="preserve">00:36:40 Fabiana Abrita</w:t>
      </w:r>
      <w:r>
        <w:br/>
      </w:r>
      <w:r>
        <w:t xml:space="preserve">A gente deu uma visibilidade de projetos relevantes na carteira em 26 e no quinquenho. Olha, o que tem que pegar é isso. Depois ele pediu uma outra coisa para a gente trazer a diferença, a diferença significativa da última TLP para essa. Porque tem uma preocupação do CAPEX que é, gente, a gente recorrente aumenta a TLP, aumenta o valor de CAPEX, Em vez de diminuir ou em vez de manter, né? E aí, por que que é isso? Ele tem essa questão. E aí, quando a gente vai comparar, a gente fala, ó, tem um ponto aqui no pavimento na Autobahn.</w:t>
      </w:r>
    </w:p>
    <w:p>
      <w:pPr>
        <w:pStyle w:val="a2"/>
      </w:pPr>
      <w:r>
        <w:rPr>
          <w:b/>
          <w:bCs/>
        </w:rPr>
        <w:t xml:space="preserve">00:37:13 Fabiana Abrita</w:t>
      </w:r>
      <w:r>
        <w:br/>
      </w:r>
      <w:r>
        <w:t xml:space="preserve">Apareceram dois projetos lá que eu não entendi o contexto. Pedi explicação, a pessoa odeia, eu não entendi o contexto, entendeu? Então, assim, aí a gente mostrou pra ele. Aí ele falou, gostei muito dessa visão, entendeu? Só que assim, e aí? Entendeu? Tipo, gostei muito da visão, tudo bem, pra ele ter visibilidade. Gostei muito de uma visão da performance do negócio, que a gente falou, Rio-São Paulo, que se eu comparar realizado mais TLP contra o plano de negócio, Tá verdinho, tá amarelinho, tá vermelho.</w:t>
      </w:r>
    </w:p>
    <w:p>
      <w:pPr>
        <w:pStyle w:val="a2"/>
      </w:pPr>
      <w:r>
        <w:rPr>
          <w:b/>
          <w:bCs/>
        </w:rPr>
        <w:t xml:space="preserve">00:37:45 Fabiana Abrita</w:t>
      </w:r>
      <w:r>
        <w:br/>
      </w:r>
      <w:r>
        <w:t xml:space="preserve">Mas é uma visão bem macro. A Josi vai ter várias explicações. Eu tô dando um indicador que é o indicador que eu tô… Ah, mas ó, tá mais caro porque eu peguei OPEX pra cá, OPEX. Tá mais caro porque eu gastei coisa, mas que eu vou receber por sinistro. Tá mais caro porque a gente, sei lá, vai receber do poder concedente, é escopo novo, whatever, né? Mas a gente consegue pelo menos dar, assim, essa. É suficiente para ele?</w:t>
      </w:r>
    </w:p>
    <w:p>
      <w:pPr>
        <w:pStyle w:val="a2"/>
      </w:pPr>
      <w:r>
        <w:rPr>
          <w:b/>
          <w:bCs/>
        </w:rPr>
        <w:t xml:space="preserve">00:38:15 Isabella Nogueira</w:t>
      </w:r>
      <w:r>
        <w:br/>
      </w:r>
      <w:r>
        <w:t xml:space="preserve">Não sei. Mas, assim, até uma das perguntas que eu coloquei aqui é como que hoje é feita essa visão do bienio, né? E da visão do quinquenio. Porque eu entendo que isso a gente tem visibilidade, previsibilidade do que a gente tem para os próximos anos. Isso. Mas isso é só quando o Valdo pede ou é uma coisa que é recorrente dentro da sua tia?</w:t>
      </w:r>
    </w:p>
    <w:p>
      <w:pPr>
        <w:pStyle w:val="a2"/>
      </w:pPr>
      <w:r>
        <w:rPr>
          <w:b/>
          <w:bCs/>
        </w:rPr>
        <w:t xml:space="preserve">00:38:37 Fabiana Abrita</w:t>
      </w:r>
      <w:r>
        <w:br/>
      </w:r>
      <w:r>
        <w:t xml:space="preserve">A Gente faz recorrente, tá? Nós aqui, a gente atualiza, nós atualizamos esse deste mensal. Isso, é um dash. Então o núcleo tem um dash. Núcleo tem um dash que pega SAP, porque SAP eu falo, SAP ninguém me engana, entendeu? O SAP tá lá, tá planejado e realizado. E tem a linha base que ela nunca é mudada, então tem uma linha base de orçado, que é a versão zero que nunca é mudada, Tem uma tendência que vem sendo um forecast mensal, dado realizado e realizado.</w:t>
      </w:r>
    </w:p>
    <w:p>
      <w:pPr>
        <w:pStyle w:val="a2"/>
      </w:pPr>
      <w:r>
        <w:rPr>
          <w:b/>
          <w:bCs/>
        </w:rPr>
        <w:t xml:space="preserve">00:39:09 Fabiana Abrita</w:t>
      </w:r>
      <w:r>
        <w:br/>
      </w:r>
      <w:r>
        <w:t xml:space="preserve">Então eu falo, gente, ó, tá desviando aqui nesses, o maior desvio do portfólio de CAPEX hoje É nesses três projetos, é nesses quatro projetos, é nesses dez projetos. Então o top 10 desvio acumulado,</w:t>
      </w:r>
    </w:p>
    <w:p>
      <w:pPr>
        <w:pStyle w:val="a2"/>
      </w:pPr>
      <w:r>
        <w:rPr>
          <w:b/>
          <w:bCs/>
        </w:rPr>
        <w:t xml:space="preserve">00:39:19 Isabella Nogueira</w:t>
      </w:r>
      <w:r>
        <w:br/>
      </w:r>
      <w:r>
        <w:t xml:space="preserve">O top 10 desvio ano, tá? E vocês têm uma divisão de priorização de projetos? Claro.</w:t>
      </w:r>
    </w:p>
    <w:p>
      <w:pPr>
        <w:pStyle w:val="a2"/>
      </w:pPr>
      <w:r>
        <w:rPr>
          <w:b/>
          <w:bCs/>
        </w:rPr>
        <w:t xml:space="preserve">00:39:27 Fabiana Abrita</w:t>
      </w:r>
      <w:r>
        <w:br/>
      </w:r>
      <w:r>
        <w:t xml:space="preserve">Então, o que que a gente fez? A gente pega, quando a gente reporta o CAPEX futuro, é o CAPEX, o que faz parte do CAPEX futuro? Um CAPEX relevante. Então eu pego 100 projetos relevantes, esses 100 projetos relevantes, na verdade tem 138, Porque tem 38 aí solto, porque 38 são projetos que, eu tenho um projeto de contingência, Eu tenho uns projetos de pavimento que não tem tanto problema de orçado versus tendência,</w:t>
      </w:r>
    </w:p>
    <w:p>
      <w:pPr>
        <w:pStyle w:val="a2"/>
      </w:pPr>
      <w:r>
        <w:rPr>
          <w:b/>
          <w:bCs/>
        </w:rPr>
        <w:t xml:space="preserve">00:40:03 Fabiana Abrita</w:t>
      </w:r>
      <w:r>
        <w:br/>
      </w:r>
      <w:r>
        <w:t xml:space="preserve">Se o pavimento tá orçado você vai fazer, você vai fazer se bobear até mais, né, mas… Você vai se encaixar lá no escopo para fazer o que está determinado no ano. Então, eu cheguei até o 138 para pegar pelo menos 100 que eu tenho etapas de projeto, De meio ambiente, sabe? Que são mais críticas e relevantes. A ideia… Aí, vou dar um pause aqui, gente, porque é o seguinte. Eu tinha um dash que eu vinha acompanhando o econômico. Me dava um trabalho de um dia, dois dias, para cada vez que eles punham a tendência, melhorar aquilo.</w:t>
      </w:r>
    </w:p>
    <w:p>
      <w:pPr>
        <w:pStyle w:val="a2"/>
      </w:pPr>
      <w:r>
        <w:rPr>
          <w:b/>
          <w:bCs/>
        </w:rPr>
        <w:t xml:space="preserve">00:40:36 Fabiana Abrita</w:t>
      </w:r>
      <w:r>
        <w:br/>
      </w:r>
      <w:r>
        <w:t xml:space="preserve">Eu parei de alimentar ele. E por quê? Porque daí a Lê tá fazendo um outro que seja mais produtivo e mais eficiente pra gente. E até hoje eu tava falando isso com ela. Qual que é a ideia? Nesses 100 projetos, aí sim olhar e falar assim, gente, peraí, deixa eu olhar, primeiro, O que tá desviando no acumulado, o que tá no ano, qual é a reprogramação pra frente, A linha dele, é… É…</w:t>
      </w:r>
    </w:p>
    <w:p>
      <w:pPr>
        <w:pStyle w:val="a2"/>
      </w:pPr>
      <w:r>
        <w:rPr>
          <w:b/>
          <w:bCs/>
        </w:rPr>
        <w:t xml:space="preserve">00:41:06 Fabiana Abrita</w:t>
      </w:r>
      <w:r>
        <w:br/>
      </w:r>
      <w:r>
        <w:t xml:space="preserve">Riscos associados, então em tese eu ainda vou precisar trazer pra esse dash riscos. E, num primeiro momento, aí eu ia fazer tudo isso no Excel, tá? E eu parei de fazer, porque eu falei, ai gente, ninguém tá olhando,</w:t>
      </w:r>
    </w:p>
    <w:p>
      <w:pPr>
        <w:pStyle w:val="a2"/>
      </w:pPr>
      <w:r>
        <w:rPr>
          <w:b/>
          <w:bCs/>
        </w:rPr>
        <w:t xml:space="preserve">00:41:21 Letícia Madella</w:t>
      </w:r>
      <w:r>
        <w:br/>
      </w:r>
      <w:r>
        <w:t xml:space="preserve">Eu tô perdendo um tempo.</w:t>
      </w:r>
    </w:p>
    <w:p>
      <w:pPr>
        <w:pStyle w:val="a2"/>
      </w:pPr>
      <w:r>
        <w:rPr>
          <w:b/>
          <w:bCs/>
        </w:rPr>
        <w:t xml:space="preserve">00:41:22 Fabiana Abrita</w:t>
      </w:r>
      <w:r>
        <w:br/>
      </w:r>
      <w:r>
        <w:t xml:space="preserve">Danado, também não chego a conclusão nenhuma, porque os riscos que eu alerto também não Vão pra frente, o que adianta eu reportar coisas que eu acho que tá? Então por isso que eu falo, eu falo, aí eu parei, mas a ideia no Excel antes do dash Tava assim. Eu tinha esses 100 projetos relevantes, aí eu trazia status do PPM, então se esses Cronogramas, qual era a última atualização, qual que era, se ele estava ou não atrasado Ou não, se eu tinha já compromisso suficiente para saber se aquilo já tinha ido para a.</w:t>
      </w:r>
    </w:p>
    <w:p>
      <w:pPr>
        <w:pStyle w:val="a2"/>
      </w:pPr>
      <w:r>
        <w:rPr>
          <w:b/>
          <w:bCs/>
        </w:rPr>
        <w:t xml:space="preserve">00:41:56 Fabiana Abrita</w:t>
      </w:r>
      <w:r>
        <w:br/>
      </w:r>
      <w:r>
        <w:t xml:space="preserve">Contratação ou não, porque quando eu não via compromisso no SAP eu entendo, pô, não, Tem nenhuma exceção de compra no negócio.</w:t>
      </w:r>
    </w:p>
    <w:p>
      <w:pPr>
        <w:pStyle w:val="a2"/>
      </w:pPr>
      <w:r>
        <w:rPr>
          <w:b/>
          <w:bCs/>
        </w:rPr>
        <w:t xml:space="preserve">00:42:04 Fabiana Abrita</w:t>
      </w:r>
      <w:r>
        <w:br/>
      </w:r>
      <w:r>
        <w:t xml:space="preserve">Então, eu trazia várias informações lá, só que era muito difícil de eu ficar fazendo um a um, quase que um reporte um a um. E ainda que eu fizesse, também é outra dúvida que a gente tem. Para que eu vou usar? O que eu vou usar? Eu vou levar pontos relevantes, eu vou fazer um sumário executivo, talvez, para o Valdo, disso, Para munir ele de uma visibilidade de potenciais riscos, entendeu?</w:t>
      </w:r>
    </w:p>
    <w:p>
      <w:pPr>
        <w:pStyle w:val="a2"/>
      </w:pPr>
      <w:r>
        <w:rPr>
          <w:b/>
          <w:bCs/>
        </w:rPr>
        <w:t xml:space="preserve">00:42:33 Fabiana Abrita</w:t>
      </w:r>
      <w:r>
        <w:br/>
      </w:r>
      <w:r>
        <w:t xml:space="preserve">O nosso processo de contingência, que a gente vai ter que revisitar aqui. A gente fez um processo, a gente fez uma planilha de Excel. Passamos agora, principalmente desses novos, gente, o seguinte, A planilha de Excel está aqui bonitinha para a gente colocar o que está acontecendo. Os primos olharam e falaram, não, a gente não quer mais uma planilha de Excel, não. A gente já tem muita coisa. Super entendido. Tá bom, se vocês conseguirem, vamos fazer o seguinte, vamos fazer uma segunda reunião, então? E me fala aqui. Com o Archeri, com o SAP, vocês conseguem me responder esses pontos.</w:t>
      </w:r>
    </w:p>
    <w:p>
      <w:pPr>
        <w:pStyle w:val="a2"/>
      </w:pPr>
      <w:r>
        <w:rPr>
          <w:b/>
          <w:bCs/>
        </w:rPr>
        <w:t xml:space="preserve">00:43:06 Fabiana Abrita</w:t>
      </w:r>
      <w:r>
        <w:br/>
      </w:r>
      <w:r>
        <w:t xml:space="preserve">Se vocês conseguirem, abandonamos essa planilha. Eu acho que eles não vão conseguir. Entendeu? Aí, fiz um sumário executivo de todas essas análises. Falando o quê? Gente, a gente hoje tem contingência que não foi validada em nenhum fórum, E ela está orçada. Ela foi validada no orçamento. Tem lá uma verba, na Autobahn, na Vioeste, que não são novos negócios, E que apareceram uma bolsão lá de contingência. O que é isso?</w:t>
      </w:r>
    </w:p>
    <w:p>
      <w:pPr>
        <w:pStyle w:val="a2"/>
      </w:pPr>
      <w:r>
        <w:rPr>
          <w:b/>
          <w:bCs/>
        </w:rPr>
        <w:t xml:space="preserve">00:43:32 Fabiana Abrita</w:t>
      </w:r>
      <w:r>
        <w:br/>
      </w:r>
      <w:r>
        <w:t xml:space="preserve">Não sei. Olha…</w:t>
      </w:r>
    </w:p>
    <w:p>
      <w:pPr>
        <w:pStyle w:val="a2"/>
      </w:pPr>
      <w:r>
        <w:rPr>
          <w:b/>
          <w:bCs/>
        </w:rPr>
        <w:t xml:space="preserve">00:43:37 Fabiana Abrita</w:t>
      </w:r>
      <w:r>
        <w:br/>
      </w:r>
      <w:r>
        <w:t xml:space="preserve">Entendeu? Aí outra coisa. Aí a Josi mesmo, ela pediu pra que fosse levado aquele slide de contingência. Eu não concordei com aquele slide. Eu não sei nem como foi construído aquele slide. Lucas, dá pra tirar essa informação? Até agora eu não vi. Então eu falei, Lucas, vamos lá. Vamos fazer uma reunião pra vocês me explicarem. Porque eu quero saber qual o consumo e como que tá acontecendo isso. Entendeu? Porque senão eu tô com outro teste aqui. Eu tô com outro…</w:t>
      </w:r>
    </w:p>
    <w:p>
      <w:pPr>
        <w:pStyle w:val="a2"/>
      </w:pPr>
      <w:r>
        <w:rPr>
          <w:b/>
          <w:bCs/>
        </w:rPr>
        <w:t xml:space="preserve">00:44:02 Vitor Pryzbeuka</w:t>
      </w:r>
      <w:r>
        <w:br/>
      </w:r>
      <w:r>
        <w:t xml:space="preserve">E você não acha que, na hora de fazer uma pergunta capiçosa, você não acha que esse posicionamento que o núcleo é obrigado a tomar, Que aparece em informações, não é um problema que lembra de auditor?</w:t>
      </w:r>
    </w:p>
    <w:p>
      <w:pPr>
        <w:pStyle w:val="a2"/>
      </w:pPr>
      <w:r>
        <w:rPr>
          <w:b/>
          <w:bCs/>
        </w:rPr>
        <w:t xml:space="preserve">00:44:15 Fabiana Abrita</w:t>
      </w:r>
      <w:r>
        <w:br/>
      </w:r>
      <w:r>
        <w:t xml:space="preserve">Sim, e aí, exatamente isso. E assim,</w:t>
      </w:r>
    </w:p>
    <w:p>
      <w:pPr>
        <w:pStyle w:val="a2"/>
      </w:pPr>
      <w:r>
        <w:rPr>
          <w:b/>
          <w:bCs/>
        </w:rPr>
        <w:t xml:space="preserve">00:44:17 Vitor Pryzbeuka</w:t>
      </w:r>
      <w:r>
        <w:br/>
      </w:r>
      <w:r>
        <w:t xml:space="preserve">Todo mundo com boa intenção, só que assim, criando um clima horrível, né?</w:t>
      </w:r>
    </w:p>
    <w:p>
      <w:pPr>
        <w:pStyle w:val="a2"/>
      </w:pPr>
      <w:r>
        <w:rPr>
          <w:b/>
          <w:bCs/>
        </w:rPr>
        <w:t xml:space="preserve">00:44:22 Fabiana Abrita</w:t>
      </w:r>
      <w:r>
        <w:br/>
      </w:r>
      <w:r>
        <w:t xml:space="preserve">Exatamente, exatamente. Então, na verdade, eu tô aqui falando, mas óbvio que eu não chego assim dessa forma pra eles. Que nem esse negócio do sumário executivo de contingência. Eu falei, gente, estou trazendo aqui para vocês, porque eu acho que vem aqui, eu falei para os meus irmãos, para a Natália, para a Ana Laura, para o Silas, gente, queria entender junto com a Thaís, queria entender como que vocês fazem isso e tal, porque, na verdade, a gente precisa estar num lugar para que todo mundo tenha visibilidade do que está acontecendo. Se não é esse modelo, qual é o modelo que vocês propõem para a gente ter um modelo universal, um modelo padrão? Então, foi desse jeito, tá? Não foi também tão assim.</w:t>
      </w:r>
    </w:p>
    <w:p>
      <w:pPr>
        <w:pStyle w:val="a2"/>
      </w:pPr>
      <w:r>
        <w:rPr>
          <w:b/>
          <w:bCs/>
        </w:rPr>
        <w:t xml:space="preserve">00:45:01 Fabiana Abrita</w:t>
      </w:r>
      <w:r>
        <w:br/>
      </w:r>
      <w:r>
        <w:t xml:space="preserve">Só que, e aí eu falei, gente, então depois eu vou voltar com fontes, porque assim, entendi, fiquem à vontade, daqui 10 dias a gente volta, trazem pra mim como que vocês conectariam a Archer, o MySAP, pra trazer, pra contar essa historinha.</w:t>
      </w:r>
    </w:p>
    <w:p>
      <w:pPr>
        <w:pStyle w:val="a2"/>
      </w:pPr>
      <w:r>
        <w:rPr>
          <w:b/>
          <w:bCs/>
        </w:rPr>
        <w:t xml:space="preserve">00:45:15 Vitor Pryzbeuka</w:t>
      </w:r>
      <w:r>
        <w:br/>
      </w:r>
      <w:r>
        <w:t xml:space="preserve">Você botou um desafio na mesa.</w:t>
      </w:r>
    </w:p>
    <w:p>
      <w:pPr>
        <w:pStyle w:val="a2"/>
      </w:pPr>
      <w:r>
        <w:rPr>
          <w:b/>
          <w:bCs/>
        </w:rPr>
        <w:t xml:space="preserve">00:45:17 Fabiana Abrita</w:t>
      </w:r>
      <w:r>
        <w:br/>
      </w:r>
      <w:r>
        <w:t xml:space="preserve">Eu falei, e aí em paralelo, eu também vou mostrar isso pro fontes, porque eu acho que tem coisas aqui que a gente precisa entender o que que é, entendeu? E de verdade, Vitor, o que que eu acho? Tem horas que eu acho… Que eu seria útil, vamos supor, até para o Lodi. Lodi, vem aqui. Vê isso daqui com o seu time. Eu não quero um relatório para mim. E eu não quero nem para o Valdo. Eu não quero. Entendeu? Ô, Lodi, vem aqui. Quando eu olho contingência, eu estou achando estranho algumas coisas.</w:t>
      </w:r>
    </w:p>
    <w:p>
      <w:pPr>
        <w:pStyle w:val="a2"/>
      </w:pPr>
      <w:r>
        <w:rPr>
          <w:b/>
          <w:bCs/>
        </w:rPr>
        <w:t xml:space="preserve">00:45:50 Fabiana Abrita</w:t>
      </w:r>
      <w:r>
        <w:br/>
      </w:r>
      <w:r>
        <w:t xml:space="preserve">Entendeu? Porque o que a gente bidou e foi aprovado, se eu tirar o risco ocorrido, olhar o saldo que eu tenho… Quando eu olho o que eu estou planejando, eu estou planejando mais do que eu tenho saldo.</w:t>
      </w:r>
    </w:p>
    <w:p>
      <w:pPr>
        <w:pStyle w:val="a2"/>
      </w:pPr>
      <w:r>
        <w:rPr>
          <w:b/>
          <w:bCs/>
        </w:rPr>
        <w:t xml:space="preserve">00:46:05 Fabiana Abrita</w:t>
      </w:r>
      <w:r>
        <w:br/>
      </w:r>
      <w:r>
        <w:t xml:space="preserve">Por que isso? Aí eu descobri, fazendo essa pergunta, uma das coisas lá, o Silas falou, Ah, não, é porque quando a gente também tem economia em outro projeto, A gente acaba considerando aqui na contingência, Mas é um projeto que tem nada a ver com o novo negócio, com o estudo do novo negócio. Eles só deixam lá a web estagnar, esteja parada. Ah, gente, mas então a gente precisa ser… Não dá pra deixar tudo no mesmo rolo, né, vamos dar rúbricas pra gente saber consumo.</w:t>
      </w:r>
    </w:p>
    <w:p>
      <w:pPr>
        <w:pStyle w:val="a2"/>
      </w:pPr>
      <w:r>
        <w:rPr>
          <w:b/>
          <w:bCs/>
        </w:rPr>
        <w:t xml:space="preserve">00:46:36 Fabiana Abrita</w:t>
      </w:r>
      <w:r>
        <w:br/>
      </w:r>
      <w:r>
        <w:t xml:space="preserve">Toda vez que a gente aborda, a gente fala assim, gente, tô trazendo isso aqui porque É o seguinte, dependendo do consumo de rúbrica, no próximo negócio, talvez a gente tá colocando, Muito dinheiro aqui numa rúbrica que não tá sendo consumida e a gente precisa de outro, Dinheiro em outro lugar, então assim, o histórico é esse, não é pra auditar. Mas é pra falar, gente, tem que dar transparência de consumo. E aí, também tem horas que eu falo assim, hoje eu não sei, porque assim, por outro lado, O Lodi, ele também, quando a gente conversou com ele lá atrás sobre, ele falou assim,</w:t>
      </w:r>
    </w:p>
    <w:p>
      <w:pPr>
        <w:pStyle w:val="a2"/>
      </w:pPr>
      <w:r>
        <w:rPr>
          <w:b/>
          <w:bCs/>
        </w:rPr>
        <w:t xml:space="preserve">00:47:09 Fabiana Abrita</w:t>
      </w:r>
      <w:r>
        <w:br/>
      </w:r>
      <w:r>
        <w:t xml:space="preserve">Poxa, mas eu quero deixar, porque eu falei, Lodi, tem projeto aqui que você poderia lançar Direto no projeto que vai estourar. Ele falou, Bia, mas se eu lanço, a galera consome sem me pedir autorização, por isso, Que eu gosto de deixar segregada. Falei, bom ponto, nunca tinha pensado nisso. Isso é um.</w:t>
      </w:r>
    </w:p>
    <w:p>
      <w:pPr>
        <w:pStyle w:val="a2"/>
      </w:pPr>
      <w:r>
        <w:rPr>
          <w:b/>
          <w:bCs/>
        </w:rPr>
        <w:t xml:space="preserve">00:47:28 Vitor Pryzbeuka</w:t>
      </w:r>
      <w:r>
        <w:br/>
      </w:r>
      <w:r>
        <w:t xml:space="preserve">Projeto de contingência que você fala?</w:t>
      </w:r>
    </w:p>
    <w:p>
      <w:pPr>
        <w:pStyle w:val="a2"/>
      </w:pPr>
      <w:r>
        <w:rPr>
          <w:b/>
          <w:bCs/>
        </w:rPr>
        <w:t xml:space="preserve">00:47:30 Fabiana Abrita</w:t>
      </w:r>
      <w:r>
        <w:br/>
      </w:r>
      <w:r>
        <w:t xml:space="preserve">Isso, estou te dando um exemplo assim, que é em Vioeste. Quando a gente olha o Archer, cara, ele tem riscos ativos acima de 70%. Ah, um que eu pus lá no canal, recontratação da Serving. Cara, ele vem sendo recuportado faz um ano esse risco. Ele já está com 70% de probabilidade há muito tempo. O pessoal já recebeu uma…</w:t>
      </w:r>
    </w:p>
    <w:p>
      <w:pPr>
        <w:pStyle w:val="a2"/>
      </w:pPr>
      <w:r>
        <w:rPr>
          <w:b/>
          <w:bCs/>
        </w:rPr>
        <w:t xml:space="preserve">00:47:52 Fabiana Abrita</w:t>
      </w:r>
      <w:r>
        <w:br/>
      </w:r>
      <w:r>
        <w:t xml:space="preserve">A proposta do mercado, gente, não dá mais, não tem. Pelo menos parte disso, eu já teria que lançar naqueles… Porque daí quando eu olho, sabe? Eu falo, ah, esse daqui tá planejado 500 e tal, um milhão. Ah, gente, beleza, esse daqui é da recontratação. Quando eu olho lá na contingência, o que é que é? Não sei. De todos. Entendeu? Se for usar tudo de uma vez,</w:t>
      </w:r>
    </w:p>
    <w:p>
      <w:pPr>
        <w:pStyle w:val="a2"/>
      </w:pPr>
      <w:r>
        <w:rPr>
          <w:b/>
          <w:bCs/>
        </w:rPr>
        <w:t xml:space="preserve">00:48:14 Vitor Pryzbeuka</w:t>
      </w:r>
      <w:r>
        <w:br/>
      </w:r>
      <w:r>
        <w:t xml:space="preserve">A gente não sabe se vai explorar ou não vai.</w:t>
      </w:r>
    </w:p>
    <w:p>
      <w:pPr>
        <w:pStyle w:val="a2"/>
      </w:pPr>
      <w:r>
        <w:rPr>
          <w:b/>
          <w:bCs/>
        </w:rPr>
        <w:t xml:space="preserve">00:48:17 Fabiana Abrita</w:t>
      </w:r>
      <w:r>
        <w:br/>
      </w:r>
      <w:r>
        <w:t xml:space="preserve">E aí, gente, tem umas coisas que é o seguinte, vou dar o último exemplo aqui. Essa semana, exatamente, olhando a contingência, ela falou assim, a Natália olhou e falou assim, Bia, mas se eu consumir isso daqui, vai ser 100%, vai ser 100 milhões. E ela tinha 30 na matriz de risco aprovada no plano de negócio. Ela falou, só que eu não posso tirar dos outros riscos, porque os outros riscos eu também vou precisar ainda. Eu falei, entendo, mas aí a gente tem que tomar uma decisão.</w:t>
      </w:r>
    </w:p>
    <w:p>
      <w:pPr>
        <w:pStyle w:val="a2"/>
      </w:pPr>
      <w:r>
        <w:rPr>
          <w:b/>
          <w:bCs/>
        </w:rPr>
        <w:t xml:space="preserve">00:48:47 Fabiana Abrita</w:t>
      </w:r>
      <w:r>
        <w:br/>
      </w:r>
      <w:r>
        <w:t xml:space="preserve">Então, vamos… Trincar de consumir aqui, mas dando a visibilidade dessa troca pra… Gente, não vamos dar um salto ainda de 100 milhões aqui no orçamento, de 70 milhões aqui no orçamento?</w:t>
      </w:r>
    </w:p>
    <w:p>
      <w:pPr>
        <w:pStyle w:val="a2"/>
      </w:pPr>
      <w:r>
        <w:rPr>
          <w:b/>
          <w:bCs/>
        </w:rPr>
        <w:t xml:space="preserve">00:48:59 Vitor Pryzbeuka</w:t>
      </w:r>
      <w:r>
        <w:br/>
      </w:r>
      <w:r>
        <w:t xml:space="preserve">Mais, né? Porque o risco que ele materializou é parte dos 30, né?</w:t>
      </w:r>
    </w:p>
    <w:p>
      <w:pPr>
        <w:pStyle w:val="a2"/>
      </w:pPr>
      <w:r>
        <w:rPr>
          <w:b/>
          <w:bCs/>
        </w:rPr>
        <w:t xml:space="preserve">00:49:02 Fabiana Abrita</w:t>
      </w:r>
      <w:r>
        <w:br/>
      </w:r>
      <w:r>
        <w:t xml:space="preserve">Isso, exato. Ela é 10,</w:t>
      </w:r>
    </w:p>
    <w:p>
      <w:pPr>
        <w:pStyle w:val="a2"/>
      </w:pPr>
      <w:r>
        <w:rPr>
          <w:b/>
          <w:bCs/>
        </w:rPr>
        <w:t xml:space="preserve">00:49:03 Vitor Pryzbeuka</w:t>
      </w:r>
      <w:r>
        <w:br/>
      </w:r>
      <w:r>
        <w:t xml:space="preserve">90 milhões a mais.</w:t>
      </w:r>
    </w:p>
    <w:p>
      <w:pPr>
        <w:pStyle w:val="a2"/>
      </w:pPr>
      <w:r>
        <w:rPr>
          <w:b/>
          <w:bCs/>
        </w:rPr>
        <w:t xml:space="preserve">00:49:05 Fabiana Abrita</w:t>
      </w:r>
      <w:r>
        <w:br/>
      </w:r>
      <w:r>
        <w:t xml:space="preserve">Exato. Não vamos ainda dar o susto numa TLP, mas vamos dar visibilidade pra todo mundo saber que tem esse risco, Que eu, de fato, vou realizar um risco muito grande, né? E aí não vai caber porque outros nem chegaram na gestão de risco ainda dessas úbricas ainda. E pode ser… Então, assim, eu tô… Então, assim, ah, porque se simplesmente eu só acomodar, eu vou estar tranquila. E aí eu vou falar, não, gente, tá tranquilo o portfólio da Sorocabola, não. Só que assim, não, gente, calma, tinha um ponto de atenção aqui.</w:t>
      </w:r>
    </w:p>
    <w:p>
      <w:pPr>
        <w:pStyle w:val="a2"/>
      </w:pPr>
      <w:r>
        <w:rPr>
          <w:b/>
          <w:bCs/>
        </w:rPr>
        <w:t xml:space="preserve">00:49:38 Fabiana Abrita</w:t>
      </w:r>
      <w:r>
        <w:br/>
      </w:r>
      <w:r>
        <w:t xml:space="preserve">Então, assim, é isso que eu falo. Eu falo, gente, não quer colocar o bode inteiro na sala? Coloca o focinho do bode, mas não vai colocar o bode, porque senão é pego de surpresa. E vamos tomar decisão num colegiado, entendeu, mas eu acho que deu uma melhorada, deu uma Melhorada no todo, mas eu ainda, e aí, como eu navego muito na rádio P.I.O., aí eu fico Sabendo de coisas que não são oficiais e nunca vou comentar, entendeu, de, vamos supor,</w:t>
      </w:r>
    </w:p>
    <w:p>
      <w:pPr>
        <w:pStyle w:val="a2"/>
      </w:pPr>
      <w:r>
        <w:rPr>
          <w:b/>
          <w:bCs/>
        </w:rPr>
        <w:t xml:space="preserve">00:50:08 Fabiana Abrita</w:t>
      </w:r>
      <w:r>
        <w:br/>
      </w:r>
      <w:r>
        <w:t xml:space="preserve">Ah, eu tenho um valor aqui, mas esse valor ainda não é, porque o valor que eu tenho, Aqui é duas vezes esse valor, então, e tá no Archer, não, não tá. Gente, vamos colocar no arte isso, pelo amor de Deus. Entendeu? Então, assim, exatamente isso. Porque, assim, fica suave e, de repente, dá um susto. E aí esses sustos são ruins, entendeu?</w:t>
      </w:r>
    </w:p>
    <w:p>
      <w:pPr>
        <w:pStyle w:val="a2"/>
      </w:pPr>
      <w:r>
        <w:rPr>
          <w:b/>
          <w:bCs/>
        </w:rPr>
        <w:t xml:space="preserve">00:50:28 Vitor Pryzbeuka</w:t>
      </w:r>
      <w:r>
        <w:br/>
      </w:r>
      <w:r>
        <w:t xml:space="preserve">Todo Mundo vai tentando pensar, não, Não vou conseguir acomodar dentro da unidade, De outro jeito, outro projeto, não sei nem o que. Exato. Chega um momento que todo mundo pensando isso…</w:t>
      </w:r>
    </w:p>
    <w:p>
      <w:pPr>
        <w:pStyle w:val="a2"/>
      </w:pPr>
      <w:r>
        <w:rPr>
          <w:b/>
          <w:bCs/>
        </w:rPr>
        <w:t xml:space="preserve">00:50:37 Fabiana Abrita</w:t>
      </w:r>
      <w:r>
        <w:br/>
      </w:r>
      <w:r>
        <w:t xml:space="preserve">Não Vai ter dinheiro pra tal, entendeu? Então, assim, mas quando… E aí, eu acho que tem duas etapas aqui. Acho que uma etapa é valdo conhecer.</w:t>
      </w:r>
    </w:p>
    <w:p>
      <w:pPr>
        <w:pStyle w:val="a2"/>
      </w:pPr>
      <w:r>
        <w:rPr>
          <w:b/>
          <w:bCs/>
        </w:rPr>
        <w:t xml:space="preserve">00:50:48 Fabiana Abrita</w:t>
      </w:r>
      <w:r>
        <w:br/>
      </w:r>
      <w:r>
        <w:t xml:space="preserve">Segundo é, vamos levar, como levaremos ao conselho? Entendeu? Porque acho que são várias fases. Porque assim, não, gente, não, de fato, entendi que ainda, que é um risco, mas eu Acho que não é um risco, que é um risco com uma probabilidade máxima, ou que a gente, Não vai ter outras chances aqui. Então, hoje, de fato, não vamos colocar isso, não vamos considerar isso no TRT. Mas tá colegiado, tá consensado, com todo mundo sabendo os riscos e com todo mundo voltando naquele ponto.</w:t>
      </w:r>
    </w:p>
    <w:p>
      <w:pPr>
        <w:pStyle w:val="a2"/>
      </w:pPr>
      <w:r>
        <w:rPr>
          <w:b/>
          <w:bCs/>
        </w:rPr>
        <w:t xml:space="preserve">00:51:18 Fabiana Abrita</w:t>
      </w:r>
      <w:r>
        <w:br/>
      </w:r>
      <w:r>
        <w:t xml:space="preserve">Ou então assim, gente, seguinte, isso, vamos pôr 50% aqui, entendeu? Então assim, são algumas coisinhas que vão, que eu falo, gente, precisa, a gente precisa ir dando um pouco da visibilidade pra poder, e demora.</w:t>
      </w:r>
    </w:p>
    <w:p>
      <w:pPr>
        <w:pStyle w:val="a2"/>
      </w:pPr>
      <w:r>
        <w:rPr>
          <w:b/>
          <w:bCs/>
        </w:rPr>
        <w:t xml:space="preserve">00:51:33 Isabella Nogueira</w:t>
      </w:r>
      <w:r>
        <w:br/>
      </w:r>
      <w:r>
        <w:t xml:space="preserve">É, talvez hoje o nosso grande desafio é mais em cultura também, nesse sentido.</w:t>
      </w:r>
    </w:p>
    <w:p>
      <w:pPr>
        <w:pStyle w:val="a2"/>
      </w:pPr>
      <w:r>
        <w:rPr>
          <w:b/>
          <w:bCs/>
        </w:rPr>
        <w:t xml:space="preserve">00:51:39 Fabiana Abrita</w:t>
      </w:r>
      <w:r>
        <w:br/>
      </w:r>
      <w:r>
        <w:t xml:space="preserve">Também, Também.</w:t>
      </w:r>
    </w:p>
    <w:p>
      <w:pPr>
        <w:pStyle w:val="a2"/>
      </w:pPr>
      <w:r>
        <w:rPr>
          <w:b/>
          <w:bCs/>
        </w:rPr>
        <w:t xml:space="preserve">00:51:39 Isabella Nogueira</w:t>
      </w:r>
      <w:r>
        <w:br/>
      </w:r>
      <w:r>
        <w:t xml:space="preserve">Porque Se o núcleo souber o que ele quer… E aí a gente caminhar, desenhando papéis, responsabilidades, Mas é como que a gente vira a chave de não vamos ser auditores, Mas a gente precisa trabalhar para o direcionador estratégico, Que é o papel do núcleo agora. Porque, lendo o material, a gente vê um núcleo consultivo, E que aí se mescla essa percepção de auditoria, Mas que se a gente muda, faz o papel inverso agora. Vamos ser direcionadores, como que a gente vai trabalhar na ponta desse aspecto.</w:t>
      </w:r>
    </w:p>
    <w:p>
      <w:pPr>
        <w:pStyle w:val="a2"/>
      </w:pPr>
      <w:r>
        <w:rPr>
          <w:b/>
          <w:bCs/>
        </w:rPr>
        <w:t xml:space="preserve">00:52:10 Fabiana Abrita</w:t>
      </w:r>
      <w:r>
        <w:br/>
      </w:r>
      <w:r>
        <w:t xml:space="preserve">E tem uma coisa que eu falei, que eu acho que é muito importante, gente, tem horas que eu faço algum relatório e falo, eu queria entregar na mão do Lodi, entendeu? Lodi, vê se isso faz sentido isso daqui. Se não fizer sentido pra ele, talvez tudo bem, ou ele fala, nossa, faz, nossa, Fabi, você tá com a visão completamente errada aqui. Ah, então tá bom, é porque eu não tô participando, eu não tô no contexto de vocês, então eu não sei. Mas se isso faz sentido pra você. Então, quando eu monto qualquer coisa, eu falo assim, Gente, não é pra mim o consumo. O Lucas, o Fontes.</w:t>
      </w:r>
    </w:p>
    <w:p>
      <w:pPr>
        <w:pStyle w:val="a2"/>
      </w:pPr>
      <w:r>
        <w:rPr>
          <w:b/>
          <w:bCs/>
        </w:rPr>
        <w:t xml:space="preserve">00:52:42 Fabiana Abrita</w:t>
      </w:r>
      <w:r>
        <w:br/>
      </w:r>
      <w:r>
        <w:t xml:space="preserve">Gente, veja se faz sentido, No processo de vocês. Porque eles também não gostariam de ter Essa visão, às vezes, e, Tentar ver essa análise, entendeu? Agora, assim, pode ser que, Eles tenham muito mais detalhe, eu nem saiba. Então, assim, a sua visão, Não me serve de nada, porque eu tenho, Uma visão muito melhor aqui, com mais detalhe, Mas que eu não passei pra você. Então você está quase que dobrando o trabalho aqui à toa.</w:t>
      </w:r>
    </w:p>
    <w:p>
      <w:pPr>
        <w:pStyle w:val="a2"/>
      </w:pPr>
      <w:r>
        <w:rPr>
          <w:b/>
          <w:bCs/>
        </w:rPr>
        <w:t xml:space="preserve">00:53:09 Vitor Pryzbeuka</w:t>
      </w:r>
      <w:r>
        <w:br/>
      </w:r>
      <w:r>
        <w:t xml:space="preserve">A Cadeia, aí claro, estou generalizando aqui, mas assim, a cadeia de project control, ela, Perde um pouco do viés técnico e vem um viés muito político de, cara, soltar informação, Com estratégia, aí não é project control. Exato. Aí, não sei, não tem nome para isso dentro do PMI porque isso não é…</w:t>
      </w:r>
    </w:p>
    <w:p>
      <w:pPr>
        <w:pStyle w:val="a2"/>
      </w:pPr>
      <w:r>
        <w:rPr>
          <w:b/>
          <w:bCs/>
        </w:rPr>
        <w:t xml:space="preserve">00:53:30 Fabiana Abrita</w:t>
      </w:r>
      <w:r>
        <w:br/>
      </w:r>
      <w:r>
        <w:t xml:space="preserve">Tem uma coisa… Que ferramenta nem no meu processo nenhum vai bloquear, tá? Vou dar um exemplo aqui. Se eu pegar e falar que eu estou estourando no acumulado até agora, Porque isso não tem como eu esconder. Plano de negócio está lá, escancarado para todo mundo, a linha base, versus o realizado. Se eu pegar e falar assim, gente, vamos fazer o seguinte, Para não dar um estouro no VPL aqui, dá um desconto de 5% para o resto da vida agora, Da concessão. Eu vou ficar sabendo? Jamais.</w:t>
      </w:r>
    </w:p>
    <w:p>
      <w:pPr>
        <w:pStyle w:val="a2"/>
      </w:pPr>
      <w:r>
        <w:rPr>
          <w:b/>
          <w:bCs/>
        </w:rPr>
        <w:t xml:space="preserve">00:53:58 Fabiana Abrita</w:t>
      </w:r>
      <w:r>
        <w:br/>
      </w:r>
      <w:r>
        <w:t xml:space="preserve">O Valdo vai ficar sabendo? Jamais. Ah, o CFO da plataforma? Ah, mas foi um combinado do CFO com o VP. Então assim, gente, foi um combinado, não estou falando no mau sentido, Foi um combinado porque não queremos agora, ainda não jogamos a clara, Temos vários planos de gestão, vamos mitigar, então não vamos levar isso porque é uma preocupação à toa. Eu vou ficar dando salto, vou ficar dando informação que ainda não é real, que eu vou lutar contra. Mas…</w:t>
      </w:r>
    </w:p>
    <w:p>
      <w:pPr>
        <w:pStyle w:val="a2"/>
      </w:pPr>
      <w:r>
        <w:rPr>
          <w:b/>
          <w:bCs/>
        </w:rPr>
        <w:t xml:space="preserve">00:54:31 Fabiana Abrita</w:t>
      </w:r>
      <w:r>
        <w:br/>
      </w:r>
      <w:r>
        <w:t xml:space="preserve">Tudo bem, só que tem que ter a ciência, e isso nenhum sistema vai bloquear, entendeu, não vai bloquear, é mais assim, por isso que daí, tem coisa que daí, acho que talvez onde que o Valdo vai começar e o Cetas vai começar, né, exatamente assim, fui surpreendida numa D.E. de alguma coisa que nunca tinha sido falada, então isso é muito grave, né. É justamente por causa.</w:t>
      </w:r>
    </w:p>
    <w:p>
      <w:pPr>
        <w:pStyle w:val="a2"/>
      </w:pPr>
      <w:r>
        <w:rPr>
          <w:b/>
          <w:bCs/>
        </w:rPr>
        <w:t xml:space="preserve">00:54:57 Vitor Pryzbeuka</w:t>
      </w:r>
      <w:r>
        <w:br/>
      </w:r>
      <w:r>
        <w:t xml:space="preserve">Desse pensamento. Não tem oportunidades ainda que podem se equivaler a esse risco que eu não estou importando. Só que aí é aquela coisa, risco a gente coloca no ar, E tem um certo cuidado, uma certa validação da parte de risco corporativo, Para ver se faz sentido aquilo. E oportunidade a gente coloca no ar, porque é muito fácil eu falar, Tem um risco de 50 milhões, mas eu tenho várias oportunidades. Qual? Cadê a oportunidade validada?</w:t>
      </w:r>
    </w:p>
    <w:p>
      <w:pPr>
        <w:pStyle w:val="a2"/>
      </w:pPr>
      <w:r>
        <w:rPr>
          <w:b/>
          <w:bCs/>
        </w:rPr>
        <w:t xml:space="preserve">00:55:28 Fabiana Abrita</w:t>
      </w:r>
      <w:r>
        <w:br/>
      </w:r>
      <w:r>
        <w:t xml:space="preserve">Porque Você tem cartas na manga que vão reduzir isso, então assim é isso, assim gente não é da, Visibilidade para a gente tentar ver aqui e assim compartilhar, porque é isso aí a primeira ideia Também do comitê era essa, quando a rodovia estava lá falando, de repente o aeroporto está vivendo, vivenciando a mesma coisa. Você vai falar, gente, faz isso, isso daqui é legal. Ou trilhos, gente, isso daqui é legal. Ou tem uma grande construtora aqui que está sendo contratada lá. Pô, essa construtora está dando problema pra caramba aqui, não contrata ela não.</w:t>
      </w:r>
    </w:p>
    <w:p>
      <w:pPr>
        <w:pStyle w:val="a2"/>
      </w:pPr>
      <w:r>
        <w:rPr>
          <w:b/>
          <w:bCs/>
        </w:rPr>
        <w:t xml:space="preserve">00:55:59 Fabiana Abrita</w:t>
      </w:r>
      <w:r>
        <w:br/>
      </w:r>
      <w:r>
        <w:t xml:space="preserve">Então, assim, era um fórum também disso, sabe, de um ajudar o outro. Eu trago um problema, mas eu quero ajudar na construção. Então, sair de lá e falar, gente, então se reúnem aqui pra ver qual é a melhor forma, né? Então assim, tem algumas coisas disso, entendeu?</w:t>
      </w:r>
    </w:p>
    <w:p>
      <w:pPr>
        <w:pStyle w:val="a2"/>
      </w:pPr>
      <w:r>
        <w:rPr>
          <w:b/>
          <w:bCs/>
        </w:rPr>
        <w:t xml:space="preserve">00:56:16 Vitor Pryzbeuka</w:t>
      </w:r>
      <w:r>
        <w:br/>
      </w:r>
      <w:r>
        <w:t xml:space="preserve">Pra fechar, por menos a minha parte aí, não sei se tem mais alguma coisa, mas eu queria Ouvir de você, você deu uma prévia, se tivesse mais sentido você, não sei, reportar, Alguma coisa pro Lodge, enfim, mas aí eu queria que você explorasse mais esse ponto. Aonde que você vê que você poderia usar o seu conhecimento, sua experiência, seu, Potencial dentro da motiva ao máximo? Porque hoje, pelo que a gente conversou, existem várias atividades operacionais que poderiam ser feitas, talvez, com uma equipe até mais especializada do que você.</w:t>
      </w:r>
    </w:p>
    <w:p>
      <w:pPr>
        <w:pStyle w:val="a2"/>
      </w:pPr>
      <w:r>
        <w:rPr>
          <w:b/>
          <w:bCs/>
        </w:rPr>
        <w:t xml:space="preserve">00:56:49 Vitor Pryzbeuka</w:t>
      </w:r>
      <w:r>
        <w:br/>
      </w:r>
      <w:r>
        <w:t xml:space="preserve">Então, onde que você vê que… Aí você fica à vontade para ser vaga, para ser generalista também, ou para aprofundar na maneira que você preferir.</w:t>
      </w:r>
    </w:p>
    <w:p>
      <w:pPr>
        <w:pStyle w:val="a2"/>
      </w:pPr>
      <w:r>
        <w:rPr>
          <w:b/>
          <w:bCs/>
        </w:rPr>
        <w:t xml:space="preserve">00:56:57 Fabiana Abrita</w:t>
      </w:r>
      <w:r>
        <w:br/>
      </w:r>
      <w:r>
        <w:t xml:space="preserve">Tá, você fala de apertar o meu conhecimento em qualquer outra área, ou…</w:t>
      </w:r>
    </w:p>
    <w:p>
      <w:pPr>
        <w:pStyle w:val="a2"/>
      </w:pPr>
      <w:r>
        <w:rPr>
          <w:b/>
          <w:bCs/>
        </w:rPr>
        <w:t xml:space="preserve">00:57:04 Vitor Pryzbeuka</w:t>
      </w:r>
      <w:r>
        <w:br/>
      </w:r>
      <w:r>
        <w:t xml:space="preserve">Ou ainda dentro do núcleo, mas assim, com mais abertura. Você consegue.</w:t>
      </w:r>
    </w:p>
    <w:p>
      <w:pPr>
        <w:pStyle w:val="a2"/>
      </w:pPr>
      <w:r>
        <w:rPr>
          <w:b/>
          <w:bCs/>
        </w:rPr>
        <w:t xml:space="preserve">00:57:07 Isabella Nogueira</w:t>
      </w:r>
      <w:r>
        <w:br/>
      </w:r>
      <w:r>
        <w:t xml:space="preserve">Contribuir de verdade de uma forma que atenda essa visão de valor do núcleo.</w:t>
      </w:r>
    </w:p>
    <w:p>
      <w:pPr>
        <w:pStyle w:val="a2"/>
      </w:pPr>
      <w:r>
        <w:rPr>
          <w:b/>
          <w:bCs/>
        </w:rPr>
        <w:t xml:space="preserve">00:57:11 Vitor Pryzbeuka</w:t>
      </w:r>
      <w:r>
        <w:br/>
      </w:r>
      <w:r>
        <w:t xml:space="preserve">Para criar valor para o motivo, sabe?</w:t>
      </w:r>
    </w:p>
    <w:p>
      <w:pPr>
        <w:pStyle w:val="a2"/>
      </w:pPr>
      <w:r>
        <w:rPr>
          <w:b/>
          <w:bCs/>
        </w:rPr>
        <w:t xml:space="preserve">00:57:18 Fabiana Abrita</w:t>
      </w:r>
      <w:r>
        <w:br/>
      </w:r>
      <w:r>
        <w:t xml:space="preserve">É Difícil, porque assim, na verdade eu tenho vários insights e várias coisas que eu… Na verdade, eu acho que mais na construção… Eu acho que é isso, eu acho que assim, se… E aí também é uma coisa, né, quando eu faço qualquer análise que eu acho que é importante, Às vezes, também ficar só com essa análise para mim, ou a análise não funciona, né. Então, eu acho que, assim, como, e isso é um ponto que eu falo, gente, quando eu olho,</w:t>
      </w:r>
    </w:p>
    <w:p>
      <w:pPr>
        <w:pStyle w:val="a2"/>
      </w:pPr>
      <w:r>
        <w:rPr>
          <w:b/>
          <w:bCs/>
        </w:rPr>
        <w:t xml:space="preserve">00:57:50 Fabiana Abrita</w:t>
      </w:r>
      <w:r>
        <w:br/>
      </w:r>
      <w:r>
        <w:t xml:space="preserve">Que eu falo, gente, não tem utilidade, não quero estar aqui, sabe, alguma coisa assim.</w:t>
      </w:r>
    </w:p>
    <w:p>
      <w:pPr>
        <w:pStyle w:val="a2"/>
      </w:pPr>
      <w:r>
        <w:rPr>
          <w:b/>
          <w:bCs/>
        </w:rPr>
        <w:t xml:space="preserve">00:57:56 Fabiana Abrita</w:t>
      </w:r>
      <w:r>
        <w:br/>
      </w:r>
      <w:r>
        <w:t xml:space="preserve">Então, tem horas que eu falo assim, hoje o desenho está muito diferente do que foi. Como eu tenho também minha cabeça antiga, e eu falo, pô, funcionava lá, por que não Tá funcionando aqui? Aí é outra empresa, é muito maior, é muito mais coisa e tal, mas eu acho sim que vamos, Super que nem, a própria coisa de processo, de sistema, de ferramenta, quando eu olho Eu falo assim, ó, fui fazer um diagnóstico outro dia lá em trilhos porque eu tava ajudando, Numa estruturação de ativo em andamento. Gente, tem umas coisas que eu falo, como assim, por que alguém que cria a PEP não cria?</w:t>
      </w:r>
    </w:p>
    <w:p>
      <w:pPr>
        <w:pStyle w:val="a2"/>
      </w:pPr>
      <w:r>
        <w:rPr>
          <w:b/>
          <w:bCs/>
        </w:rPr>
        <w:t xml:space="preserve">00:58:30 Fabiana Abrita</w:t>
      </w:r>
      <w:r>
        <w:br/>
      </w:r>
      <w:r>
        <w:t xml:space="preserve">É um administrativo que o cara que vai depois finalizar a obra, encerrar, não sabe. Então, sabe essas coisas, assim, de entendimento mesmo, geral, de fluxo, de processo, de não Sei o que. Sabe, assim, eu acho que hoje tem tanta coisa que eu falo assim, nossa, gente, medição. Medição é uma coisa. Eu vou medir pra Álvares Marçal, cara, que parto, medir um contrato. Falo, gente, por que que é tão difícil? E por que que tantas pessoas que tinham, que às vezes eram referências em medição… Estou falando até de uma administrativa hoje que está na ponta, que está aqui faz anos.</w:t>
      </w:r>
    </w:p>
    <w:p>
      <w:pPr>
        <w:pStyle w:val="a2"/>
      </w:pPr>
      <w:r>
        <w:rPr>
          <w:b/>
          <w:bCs/>
        </w:rPr>
        <w:t xml:space="preserve">00:59:01 Fabiana Abrita</w:t>
      </w:r>
      <w:r>
        <w:br/>
      </w:r>
      <w:r>
        <w:t xml:space="preserve">Eu falo, gente, nem ela conseguiu fazer. Onde que a gente está perdendo essa informação, sabe?</w:t>
      </w:r>
    </w:p>
    <w:p>
      <w:pPr>
        <w:pStyle w:val="a2"/>
      </w:pPr>
      <w:r>
        <w:rPr>
          <w:b/>
          <w:bCs/>
        </w:rPr>
        <w:t xml:space="preserve">00:59:08 Vitor Pryzbeuka</w:t>
      </w:r>
      <w:r>
        <w:br/>
      </w:r>
      <w:r>
        <w:t xml:space="preserve">Criou Um processo que nem a gente consegue seguir.</w:t>
      </w:r>
    </w:p>
    <w:p>
      <w:pPr>
        <w:pStyle w:val="a2"/>
      </w:pPr>
      <w:r>
        <w:rPr>
          <w:b/>
          <w:bCs/>
        </w:rPr>
        <w:t xml:space="preserve">00:59:10 Fabiana Abrita</w:t>
      </w:r>
      <w:r>
        <w:br/>
      </w:r>
      <w:r>
        <w:t xml:space="preserve">Exato. Então, assim, hoje, onde estão os processos da empresa? Não existe, sabe? Então, tem horas que eu falo assim, que nem o próprio processo de tendência. Foi um que há dois anos… E aí, talvez, Vitor, você me impôs uma coisa que eu falo assim, cara, mas como eu não estou conseguindo permear ou não estou sendo vocal, entendeu? São coisas que… Mas eu falo assim, cara, pra mim o processo muito.</w:t>
      </w:r>
    </w:p>
    <w:p>
      <w:pPr>
        <w:pStyle w:val="a2"/>
      </w:pPr>
      <w:r>
        <w:rPr>
          <w:b/>
          <w:bCs/>
        </w:rPr>
        <w:t xml:space="preserve">00:59:33 Fabiana Abrita</w:t>
      </w:r>
      <w:r>
        <w:br/>
      </w:r>
      <w:r>
        <w:t xml:space="preserve">Importante Era o processo de tendência Das planilhas de tendência que o Guilherme Prado virou e falou assim pra mim hoje, Bia, Tem uma planilha de tendência que usa? Eu falei sim, desde quando eu tava de licença maternidade da minha filha, quando eu voltei Tinha dois trainings que me ajudaram a construir essa planilha, minha filha fez 14 anos e são, 14 anos pra um CAPEX que era um BIA, agora são 9 e é a mesma planilha. Quantos HHs, porque todo mundo faz tendência, todo mundo faz tendência a pôr contrato. Há um ano e pouco atrás eu pus isso.</w:t>
      </w:r>
    </w:p>
    <w:p>
      <w:pPr>
        <w:pStyle w:val="a2"/>
      </w:pPr>
      <w:r>
        <w:rPr>
          <w:b/>
          <w:bCs/>
        </w:rPr>
        <w:t xml:space="preserve">01:00:04 Fabiana Abrita</w:t>
      </w:r>
      <w:r>
        <w:br/>
      </w:r>
      <w:r>
        <w:t xml:space="preserve">Gente, a gente não conseguiu pôr pra frente. Aí outra coisa, um ano e pouco atrás eu falei, gente, precisa, sei lá, de um dash, consolidado. Não é eu fazer, tá um crime, eu falo pro Flávio, é um crime eu fazer um dash, entendeu? Não é por, eu sou operacional, eu faço, eu não tô nem aí, gente. Quer? Ah, põe aqui o título, põe não sei o quê, faz, mas assim, ou tem alguma coisa que eu vejo, eu não consigo falar onde tá, ou onde a gente precisa direcionar esforço, não tô sendo clara, mas tem horas que eu falo, gente, não é assim, sabe, acho que a gente precisa focar em algumas coisas que são prioritárias, a gente não pode olhar tudo e depois não olhar nada.</w:t>
      </w:r>
    </w:p>
    <w:p>
      <w:pPr>
        <w:pStyle w:val="a2"/>
      </w:pPr>
      <w:r>
        <w:rPr>
          <w:b/>
          <w:bCs/>
        </w:rPr>
        <w:t xml:space="preserve">01:00:51 Fabiana Abrita</w:t>
      </w:r>
      <w:r>
        <w:br/>
      </w:r>
      <w:r>
        <w:t xml:space="preserve">BCG veio para a CAPEX, ele olhou muito estratégico, a gente precisa descer, não dá para ficar olhando estratégico, entendeu? Hoje tem muita coisa, vamos ver, no próprio SAP, naquela lista gigantesca da engenho, tem coisa lá que a pessoa falou que é um problema, Mas porque não sabia de uma transação, não sabia que existia já isso. Aí eu falo, gente, então assim, acho que tem essa parte da capacitação, de usuário-chave, que a gente tinha isso muito mais forte, sabe? Tinha usuário-chave, que ele era usuário-chave, ele era a cara referência naquilo, ele ia dar resposta pra tudo.</w:t>
      </w:r>
    </w:p>
    <w:p>
      <w:pPr>
        <w:pStyle w:val="a2"/>
      </w:pPr>
      <w:r>
        <w:rPr>
          <w:b/>
          <w:bCs/>
        </w:rPr>
        <w:t xml:space="preserve">01:01:26 Fabiana Abrita</w:t>
      </w:r>
      <w:r>
        <w:br/>
      </w:r>
      <w:r>
        <w:t xml:space="preserve">Hoje a gente não tem mais esse HH, porque esse HH já tá lá numa operação, mas é extremamente… Eu quero ter ferramenta boa, eu preciso de usuário-chave, entendeu? Então, assim, não sei, tem horas que você fala assim, onde que você vê que você seria mais útil, assim? Eu acho até no núcleo, mas desde que a gente tivesse um mapeamento um pouco mais… Profundo das coisas, sabe. Mais no cerne do que que tá acontecendo mesmo e se essa é a dor mesmo,</w:t>
      </w:r>
    </w:p>
    <w:p>
      <w:pPr>
        <w:pStyle w:val="a2"/>
      </w:pPr>
      <w:r>
        <w:rPr>
          <w:b/>
          <w:bCs/>
        </w:rPr>
        <w:t xml:space="preserve">01:01:59 Fabiana Abrita</w:t>
      </w:r>
      <w:r>
        <w:br/>
      </w:r>
      <w:r>
        <w:t xml:space="preserve">Se a gente não tá atacando causa que não é, sabe, a dor.</w:t>
      </w:r>
    </w:p>
    <w:p>
      <w:pPr>
        <w:pStyle w:val="a2"/>
      </w:pPr>
      <w:r>
        <w:rPr>
          <w:b/>
          <w:bCs/>
        </w:rPr>
        <w:t xml:space="preserve">01:02:03 Vitor Pryzbeuka</w:t>
      </w:r>
      <w:r>
        <w:br/>
      </w:r>
      <w:r>
        <w:t xml:space="preserve">Vocês Não tão dando um tiro no escuro, às vezes, porque vocês não têm a informação…</w:t>
      </w:r>
    </w:p>
    <w:p>
      <w:pPr>
        <w:pStyle w:val="a2"/>
      </w:pPr>
      <w:r>
        <w:rPr>
          <w:b/>
          <w:bCs/>
        </w:rPr>
        <w:t xml:space="preserve">01:02:08 Fabiana Abrita</w:t>
      </w:r>
      <w:r>
        <w:br/>
      </w:r>
      <w:r>
        <w:t xml:space="preserve">Exato. Entendeu? Então assim, não sei, não sei se… Mas quando eu falo, eu falo porque às vezes eu Falo Lodi, porque eu já briguei bastante com o Lodi. E depois eu falo, o Lodi não fica brava comigo não. Mas, e até esses dias, e eu acho que eu tenho talvez até conquistado mais exatamente falando assim, Lodi, vamos ver aqui, faz sentido isso pra você, não faz? Ou então assim, Lodi, fiz uma análise aqui, antes de eu passar pra frente de qualquer, Talvez seja pra ele mesmo, os números são deles, a gestão é dele, entendeu?</w:t>
      </w:r>
    </w:p>
    <w:p>
      <w:pPr>
        <w:pStyle w:val="a2"/>
      </w:pPr>
      <w:r>
        <w:rPr>
          <w:b/>
          <w:bCs/>
        </w:rPr>
        <w:t xml:space="preserve">01:02:39 Fabiana Abrita</w:t>
      </w:r>
      <w:r>
        <w:br/>
      </w:r>
      <w:r>
        <w:t xml:space="preserve">Talvez eu não tenha que passar pro Val mesmo.</w:t>
      </w:r>
    </w:p>
    <w:p>
      <w:pPr>
        <w:pStyle w:val="a2"/>
      </w:pPr>
      <w:r>
        <w:rPr>
          <w:b/>
          <w:bCs/>
        </w:rPr>
        <w:t xml:space="preserve">01:02:41 Vitor Pryzbeuka</w:t>
      </w:r>
      <w:r>
        <w:br/>
      </w:r>
      <w:r>
        <w:t xml:space="preserve">Afinal, É uma auditoria ou não é?</w:t>
      </w:r>
    </w:p>
    <w:p>
      <w:pPr>
        <w:pStyle w:val="a2"/>
      </w:pPr>
      <w:r>
        <w:rPr>
          <w:b/>
          <w:bCs/>
        </w:rPr>
        <w:t xml:space="preserve">01:02:43 Fabiana Abrita</w:t>
      </w:r>
      <w:r>
        <w:br/>
      </w:r>
      <w:r>
        <w:t xml:space="preserve">Isso, É uma parceria, entendeu? Lodi, vem aqui, só que… Também tem uma coisa, as primeiras vezes que eu falei, Lodi, vem com seu time, não sei o que, não sei o que lá. É tipo assim, quem é você na fila do pão, que vem me encher o sapo aqui? Entendeu? Então, o primeiro era assim. Aí foi uma, duas, três, foi assim, eu falei, não dá pra ser amiga, não vai dar pra eu ficar dando conselho, Porque ele não quer meu conselho, também. Beleza. Aí, depois de várias coisas assim, a gente vem e assim, rodovias.</w:t>
      </w:r>
    </w:p>
    <w:p>
      <w:pPr>
        <w:pStyle w:val="a2"/>
      </w:pPr>
      <w:r>
        <w:rPr>
          <w:b/>
          <w:bCs/>
        </w:rPr>
        <w:t xml:space="preserve">01:03:15 Fabiana Abrita</w:t>
      </w:r>
      <w:r>
        <w:br/>
      </w:r>
      <w:r>
        <w:t xml:space="preserve">Tem uma coisa que também é bem estrutural deles, eu sou muito bom, eu não preciso de você, eu não preciso, e tem isso, é cultural deles, tá, e eu, na verdade, eu era pró, eu sou pró rodovias, porque eu falo, por isso que eu falei, quando eu falei, gente, como que trilhos tem uma nota 5 e rodovias tem uma nota 4, porque a minha camisa inicial era rodovias, né, só que daí, então assim, acho que a primeira coisa é isso, é como que… O LOD consegue me enxergar e eu consigo criar essa parceria de coisas que eu estou vendo.</w:t>
      </w:r>
    </w:p>
    <w:p>
      <w:pPr>
        <w:pStyle w:val="a2"/>
      </w:pPr>
      <w:r>
        <w:rPr>
          <w:b/>
          <w:bCs/>
        </w:rPr>
        <w:t xml:space="preserve">01:03:47 Fabiana Abrita</w:t>
      </w:r>
      <w:r>
        <w:br/>
      </w:r>
      <w:r>
        <w:t xml:space="preserve">Que deveria ser o neurálgico, neurálgico, então assim, outro dia com esse negócio Do PTM, ele falou, bi, eu até falei, eu falei, nossa, outro dia o LOD queria me matar e agora A gente se juntou, porque tem horas que eu falo assim, não gente, o Primavera é uma, Excelente ferramenta para a obra de infra, a gente vai rodar, vai virar o Primavera para, Todo o portfólio da comunidade. Inclusive tecnologia, que tem três atividades, entendeu?</w:t>
      </w:r>
    </w:p>
    <w:p>
      <w:pPr>
        <w:pStyle w:val="a2"/>
      </w:pPr>
      <w:r>
        <w:rPr>
          <w:b/>
          <w:bCs/>
        </w:rPr>
        <w:t xml:space="preserve">01:04:18 Fabiana Abrita</w:t>
      </w:r>
      <w:r>
        <w:br/>
      </w:r>
      <w:r>
        <w:t xml:space="preserve">Beleza, já a decisão já tomada, tá tudo certo e vamos lá. Qual que foi uma coisa que me afligiu muito? Gente, vamos lá, a gente vai deixar de ser eficiente e deixar de ser competitivo. A ECO não tá virando o Oracle não. Sério, se ela não tá, ela vai ter menos HH aqui pra ficar colocando recurso em cada atividade, Inclusive de tecnologia, inclusive de frota, coisa que é peanuts perto do todo. Aí, não, fui lá, os universitários do PPM falaram, não precisa. Gente, não é trabalhoso mesmo? Não, não é.</w:t>
      </w:r>
    </w:p>
    <w:p>
      <w:pPr>
        <w:pStyle w:val="a2"/>
      </w:pPr>
      <w:r>
        <w:rPr>
          <w:b/>
          <w:bCs/>
        </w:rPr>
        <w:t xml:space="preserve">01:04:51 Fabiana Abrita</w:t>
      </w:r>
      <w:r>
        <w:br/>
      </w:r>
      <w:r>
        <w:t xml:space="preserve">Não vai destruir em vez de construir? Não, não vai. Então, beleza. Aí eu decidi, o Lodge falou, gente, mas Primavera, porque acho que ele foi da Andrade, né? Ele falou, nossa, Primavera, pô, é muito difícil aplicar o Lodge. Isso eu também já vi, porque também era uma coisa que me deixava muito nervosa. Aí eu falei, parece que não precisa de recurso, parece que pode ser ligação simples de predecessor e tá tudo bem. Então, eu acho que funciona pra gente. Eu sempre tô preocupada exatamente na eficiência, porque vamos supor, o Archer, quando a gente virou,</w:t>
      </w:r>
    </w:p>
    <w:p>
      <w:pPr>
        <w:pStyle w:val="a2"/>
      </w:pPr>
      <w:r>
        <w:rPr>
          <w:b/>
          <w:bCs/>
        </w:rPr>
        <w:t xml:space="preserve">01:05:23 Fabiana Abrita</w:t>
      </w:r>
      <w:r>
        <w:br/>
      </w:r>
      <w:r>
        <w:t xml:space="preserve">Todo mundo fazia planilha de Excel. E eu já rodei planilha de Excel em reunião de gestão de Archer, de Archer não, de risco. Gente, seguinte, se vocês forem pra uma ferramenta que não tem tabela, Esquece, a galera não vai fazer, vai cair por terra, eles vão fazer na tabela e vão ficar fazendo upload, vai estar sempre desatualizado, tem que ter uma ferramenta, aí a sala disse, falou, não Bia, tem aqui uma visão de input mesmo tabelar, falei, ufa, então roda porque isso funciona. Mas assim, aí essa é a minha preocupação, sempre da eficiência da ponta e não isso, entendeu? Então assim, aí isso até o Lodi, acho que eu consegui ver, porque eu falei, Lodi, eu trabalhei na ponta, eu sei o que é isso.</w:t>
      </w:r>
    </w:p>
    <w:p>
      <w:pPr>
        <w:pStyle w:val="a2"/>
      </w:pPr>
      <w:r>
        <w:rPr>
          <w:b/>
          <w:bCs/>
        </w:rPr>
        <w:t xml:space="preserve">01:06:04 Fabiana Abrita</w:t>
      </w:r>
      <w:r>
        <w:br/>
      </w:r>
      <w:r>
        <w:t xml:space="preserve">Cada coisinha que a gente coloca é pior, né, dependendo do que… E talvez a gente fique mais… A gente quer reduzir. E aí, como que a gente vai reduzir sempre que a gente está trazendo mais, né, processo? Então, a gente tem que tomar muito cuidado com essas viradas. E até com esse desenho da ferramenta. Ah, mas é ferramenta de prateleira. Só que se essa ferramenta é de prateleira, ela me traz indicador. E não me onerar ao processo.</w:t>
      </w:r>
    </w:p>
    <w:p>
      <w:pPr>
        <w:pStyle w:val="a2"/>
      </w:pPr>
      <w:r>
        <w:rPr>
          <w:b/>
          <w:bCs/>
        </w:rPr>
        <w:t xml:space="preserve">01:06:34 Fabiana Abrita</w:t>
      </w:r>
      <w:r>
        <w:br/>
      </w:r>
      <w:r>
        <w:t xml:space="preserve">A gente vai deixar de ser competitivo. Entendeu? A minha preocupação é essa. Não é nem o carinha que vai trabalhar mais lá, Todo mundo… É assim. Vamos… Vai quebrar, né? É o.</w:t>
      </w:r>
    </w:p>
    <w:p>
      <w:pPr>
        <w:pStyle w:val="a2"/>
      </w:pPr>
      <w:r>
        <w:rPr>
          <w:b/>
          <w:bCs/>
        </w:rPr>
        <w:t xml:space="preserve">01:06:44 Vitor Pryzbeuka</w:t>
      </w:r>
      <w:r>
        <w:br/>
      </w:r>
      <w:r>
        <w:t xml:space="preserve">Impacto sistêmico mesmo.</w:t>
      </w:r>
    </w:p>
    <w:p>
      <w:pPr>
        <w:pStyle w:val="a2"/>
      </w:pPr>
      <w:r>
        <w:rPr>
          <w:b/>
          <w:bCs/>
        </w:rPr>
        <w:t xml:space="preserve">01:06:46 Fabiana Abrita</w:t>
      </w:r>
      <w:r>
        <w:br/>
      </w:r>
      <w:r>
        <w:t xml:space="preserve">Exato. Então, eu sempre fico com Essa linha também de racional Pra tentar ajudar.</w:t>
      </w:r>
    </w:p>
    <w:p>
      <w:pPr>
        <w:pStyle w:val="a2"/>
      </w:pPr>
      <w:r>
        <w:rPr>
          <w:b/>
          <w:bCs/>
        </w:rPr>
        <w:t xml:space="preserve">01:06:52 Vitor Pryzbeuka</w:t>
      </w:r>
      <w:r>
        <w:br/>
      </w:r>
      <w:r>
        <w:t xml:space="preserve">Tem uma outra conversa pra gente falar sobre isso, Mas acho que é mais, pelo menos, uma hora de conversa.</w:t>
      </w:r>
    </w:p>
    <w:p>
      <w:pPr>
        <w:pStyle w:val="a2"/>
      </w:pPr>
      <w:r>
        <w:rPr>
          <w:b/>
          <w:bCs/>
        </w:rPr>
        <w:t xml:space="preserve">01:06:57 Isabella Nogueira</w:t>
      </w:r>
      <w:r>
        <w:br/>
      </w:r>
      <w:r>
        <w:t xml:space="preserve">Mas é isso, gente. Acho que foi muito bom. Tem mais algum ponto, Que você queria trazer, que a gente não abordou? Acho que a gente esperou o final para fazer com vocês, porque deu uma base muito boa De tudo que a gente pegou até agora,</w:t>
      </w:r>
    </w:p>
    <w:p>
      <w:pPr>
        <w:pStyle w:val="a2"/>
      </w:pPr>
      <w:r>
        <w:rPr>
          <w:b/>
          <w:bCs/>
        </w:rPr>
        <w:t xml:space="preserve">01:07:11 Vitor Pryzbeuka</w:t>
      </w:r>
      <w:r>
        <w:br/>
      </w:r>
      <w:r>
        <w:t xml:space="preserve">Já mais poderia ter essa conversa de mês atrás,</w:t>
      </w:r>
    </w:p>
    <w:p>
      <w:pPr>
        <w:pStyle w:val="a2"/>
      </w:pPr>
      <w:r>
        <w:rPr>
          <w:b/>
          <w:bCs/>
        </w:rPr>
        <w:t xml:space="preserve">01:07:13 Isabella Nogueira</w:t>
      </w:r>
      <w:r>
        <w:br/>
      </w:r>
      <w:r>
        <w:t xml:space="preserve">A gente.</w:t>
      </w:r>
    </w:p>
    <w:p>
      <w:pPr>
        <w:pStyle w:val="a2"/>
      </w:pPr>
      <w:r>
        <w:rPr>
          <w:b/>
          <w:bCs/>
        </w:rPr>
        <w:t xml:space="preserve">01:07:13 Vitor Pryzbeuka</w:t>
      </w:r>
      <w:r>
        <w:br/>
      </w:r>
      <w:r>
        <w:t xml:space="preserve">Ia ficar mais perdido assim, mais no raso.</w:t>
      </w:r>
    </w:p>
    <w:p>
      <w:pPr>
        <w:pStyle w:val="a2"/>
      </w:pPr>
      <w:r>
        <w:rPr>
          <w:b/>
          <w:bCs/>
        </w:rPr>
        <w:t xml:space="preserve">01:07:17 Fabiana Abrita</w:t>
      </w:r>
      <w:r>
        <w:br/>
      </w:r>
      <w:r>
        <w:t xml:space="preserve">Mas tem até uma coisa só para complementar, uma vez a gente fez um fórum aqui de PMO, Junto com o Núcleo e o Michel falou assim, eu vejo o papel do Núcleo como um papel que Teria que trazer ferramentas e trazer coisas ao nosso processo, trazer melhorias ao nosso Processo. Então é isso aí pessoal, até a próxima. Eu falei, eu entendo, também acho, só que eu não entro no seu processo, você não Me convida pra entender o seu processo, como que eu vou entender, como que eu vou melhorar, O seu processo se eu não entendi o seu processo, se eu não sei a sua dor, se eu não sei como Que tá acontecendo isso, entendeu?</w:t>
      </w:r>
    </w:p>
    <w:p>
      <w:pPr>
        <w:pStyle w:val="a2"/>
      </w:pPr>
      <w:r>
        <w:rPr>
          <w:b/>
          <w:bCs/>
        </w:rPr>
        <w:t xml:space="preserve">01:07:46 Speaker 4</w:t>
      </w:r>
      <w:r>
        <w:br/>
      </w:r>
      <w:r>
        <w:t xml:space="preserve">Eu peguei uma cadeira daí,</w:t>
      </w:r>
    </w:p>
    <w:p>
      <w:pPr>
        <w:pStyle w:val="a2"/>
      </w:pPr>
      <w:r>
        <w:rPr>
          <w:b/>
          <w:bCs/>
        </w:rPr>
        <w:t xml:space="preserve">01:07:48 Fabiana Abrita</w:t>
      </w:r>
      <w:r>
        <w:br/>
      </w:r>
      <w:r>
        <w:t xml:space="preserve">Acho que vou ter que colocar lá então, né, já tem quatro?</w:t>
      </w:r>
    </w:p>
    <w:p>
      <w:pPr>
        <w:pStyle w:val="a2"/>
      </w:pPr>
      <w:r>
        <w:rPr>
          <w:b/>
          <w:bCs/>
        </w:rPr>
        <w:t xml:space="preserve">01:07:52 Fabiana Abrita</w:t>
      </w:r>
      <w:r>
        <w:br/>
      </w:r>
      <w:r>
        <w:t xml:space="preserve">Então, gente, essa é minha, tá bom, essa eu vou voltar. Então, é isso. Quando a gente fala da interface, tem isso, eu quero ajudar, mas como eu ajudo sem saber Qual é a principal, entendeu? Então acho que são essas as coisas, quando a gente tem processos que são processos de Dores de vocês, onde que vocês priorizam pra gente tentar ajudar, entendeu? Pra gente de fato ser ferramental pra vocês e ajudar vocês a escreverem um processo,</w:t>
      </w:r>
    </w:p>
    <w:p>
      <w:pPr>
        <w:pStyle w:val="a2"/>
      </w:pPr>
      <w:r>
        <w:rPr>
          <w:b/>
          <w:bCs/>
        </w:rPr>
        <w:t xml:space="preserve">01:08:23 Fabiana Abrita</w:t>
      </w:r>
      <w:r>
        <w:br/>
      </w:r>
      <w:r>
        <w:t xml:space="preserve">A fluir, a fazer um lean de alguma coisa, pra melhorar a vida de vocês.</w:t>
      </w:r>
    </w:p>
    <w:p>
      <w:pPr>
        <w:pStyle w:val="a2"/>
      </w:pPr>
      <w:r>
        <w:rPr>
          <w:b/>
          <w:bCs/>
        </w:rPr>
        <w:t xml:space="preserve">01:08:29 Vitor Pryzbeuka</w:t>
      </w:r>
      <w:r>
        <w:br/>
      </w:r>
      <w:r>
        <w:t xml:space="preserve">Nesse cenário de plataformas autônomas, né, plataformas com autonomia, colocando assim, É muito difícil você conseguir ter o mesmo nível de alinhamento que você tinha antigamente na Engelog. Não, não, os produtos que.</w:t>
      </w:r>
    </w:p>
    <w:p>
      <w:pPr>
        <w:pStyle w:val="a2"/>
      </w:pPr>
      <w:r>
        <w:rPr>
          <w:b/>
          <w:bCs/>
        </w:rPr>
        <w:t xml:space="preserve">01:08:47 Fabiana Abrita</w:t>
      </w:r>
      <w:r>
        <w:br/>
      </w:r>
      <w:r>
        <w:t xml:space="preserve">Você respondiam.</w:t>
      </w:r>
    </w:p>
    <w:p>
      <w:pPr>
        <w:pStyle w:val="a2"/>
      </w:pPr>
      <w:r>
        <w:rPr>
          <w:b/>
          <w:bCs/>
        </w:rPr>
        <w:t xml:space="preserve">01:08:48 Vitor Pryzbeuka</w:t>
      </w:r>
      <w:r>
        <w:br/>
      </w:r>
      <w:r>
        <w:t xml:space="preserve">Ali na mesma hierarquia, né, então tinha, Então aquela é parte do trabalho dele alinhar contigo, né, então hoje é muito difícil se… Não tiver ferramentas que vão ser chamadas, no primeiro momento, de auditoria. Então, isso é uma coisa que é extremamente difícil de desvincular uma coisa da outra. Por isso que o núcleo, hoje, aí eu estou falando já informalmente, Hoje o núcleo, se fosse na Vale, por exemplo, o núcleo seria pelo menos três áreas. Que é a área de normativo, a área de maturidade e a área de análise de risco.</w:t>
      </w:r>
    </w:p>
    <w:p>
      <w:pPr>
        <w:pStyle w:val="a2"/>
      </w:pPr>
      <w:r>
        <w:rPr>
          <w:b/>
          <w:bCs/>
        </w:rPr>
        <w:t xml:space="preserve">01:09:21 Vitor Pryzbeuka</w:t>
      </w:r>
      <w:r>
        <w:br/>
      </w:r>
      <w:r>
        <w:t xml:space="preserve">Vocês fazem muita análise de risco. Então, assim, e aí quando você tem time separado é muito mais fácil. Porque aí não, ah não, tem o cara lá da maturidade que ele vem me auditar. Vai ter um cara do normativo que é meu amigo. Entendeu? Hoje o núcleo faz os dois. E aí, o núcleo é amigo ou o núcleo é auditor?</w:t>
      </w:r>
    </w:p>
    <w:p>
      <w:pPr>
        <w:pStyle w:val="a2"/>
      </w:pPr>
      <w:r>
        <w:rPr>
          <w:b/>
          <w:bCs/>
        </w:rPr>
        <w:t xml:space="preserve">01:09:36 Fabiana Abrita</w:t>
      </w:r>
      <w:r>
        <w:br/>
      </w:r>
      <w:r>
        <w:t xml:space="preserve">Isso. E tem auditorias internas mesmo da Dani. Vocês entrevistaram a Dani Moreno? Dani… A Daniela Moreno. Acho que sim,</w:t>
      </w:r>
    </w:p>
    <w:p>
      <w:pPr>
        <w:pStyle w:val="a2"/>
      </w:pPr>
      <w:r>
        <w:rPr>
          <w:b/>
          <w:bCs/>
        </w:rPr>
        <w:t xml:space="preserve">01:09:45 Vitor Pryzbeuka</w:t>
      </w:r>
      <w:r>
        <w:br/>
      </w:r>
      <w:r>
        <w:t xml:space="preserve">Ela é…</w:t>
      </w:r>
    </w:p>
    <w:p>
      <w:pPr>
        <w:pStyle w:val="a2"/>
      </w:pPr>
      <w:r>
        <w:rPr>
          <w:b/>
          <w:bCs/>
        </w:rPr>
        <w:t xml:space="preserve">01:09:46 Fabiana Abrita</w:t>
      </w:r>
      <w:r>
        <w:br/>
      </w:r>
      <w:r>
        <w:t xml:space="preserve">Da Auditoria interna. Ela responde pro CAC, que é… Não, a gente falou com a do PAV, Né? A Dani, não, é a Dani Ribeiro, vocês falaram, é a Dani Mourinho. O que que acontece? O pessoal ia auditar e eles traziam um relatório pra gente. O que a gente precisa trabalhar junto com a auditoria, eu acho que é isso, Essa parte de processo. Porque assim, ó, é isso, o núcleo, ele não precisa, ele precisa ser entrevistado, De repente, vamos supor, acho que a última que passou ajudando nessa auditoria interna.</w:t>
      </w:r>
    </w:p>
    <w:p>
      <w:pPr>
        <w:pStyle w:val="a2"/>
      </w:pPr>
      <w:r>
        <w:rPr>
          <w:b/>
          <w:bCs/>
        </w:rPr>
        <w:t xml:space="preserve">01:10:17 Fabiana Abrita</w:t>
      </w:r>
      <w:r>
        <w:br/>
      </w:r>
      <w:r>
        <w:t xml:space="preserve">Era a IUI. A IUI vinha pra gente também e falava quais que são pontos de fragilidade. Até antes, na carta de abertura, sabe, da Auditoria Interna, por quê? Porque é isso, às vezes eu não preciso fazer, mas eu falo, gente, tem tolhinhas aqui atrás Da orelha que vêm pra mim, eu gostaria que vocês aprofundassem nisso. E eu não sei de que forma é feito isso, porque assim, eu odiava quando a Auditoria Interna, Passava aqui, porque eu falava, puta que saco, eu vou ficar três, quatro semanas com gente,</w:t>
      </w:r>
    </w:p>
    <w:p>
      <w:pPr>
        <w:pStyle w:val="a2"/>
      </w:pPr>
      <w:r>
        <w:rPr>
          <w:b/>
          <w:bCs/>
        </w:rPr>
        <w:t xml:space="preserve">01:10:49 Fabiana Abrita</w:t>
      </w:r>
      <w:r>
        <w:br/>
      </w:r>
      <w:r>
        <w:t xml:space="preserve">Vou ficar desdobrando o meu processo inteiro, vou pôr pelo meu ovo em tudo. Mas, por outro lado, eu via isso como, no primeiro ano foi ruim, depois eu falei, cara, é minha ferramenta, porque eu não vou ser auditor, mas alguém vai falar, gente, esse processo precisa ser melhorado, mas é processo que eu já sabia que precisava ser melhorado, então eu adorava, no final, a menina que eu brigava na UI, ela chegou a ser minha melhor amiga no final, entendeu, porque assim, era isso, ela vinha, eu falava, fala, aí eu falei, ela falou, o que a gente vai trabalhar agora? Isso.</w:t>
      </w:r>
    </w:p>
    <w:p>
      <w:pPr>
        <w:pStyle w:val="a2"/>
      </w:pPr>
      <w:r>
        <w:rPr>
          <w:b/>
          <w:bCs/>
        </w:rPr>
        <w:t xml:space="preserve">01:11:23 Fabiana Abrita</w:t>
      </w:r>
      <w:r>
        <w:br/>
      </w:r>
      <w:r>
        <w:t xml:space="preserve">Porque é isso onde eu tô com dificuldade de pegar foco da galera pra construir um processo aqui. Entendeu? E era isso. Porque daí quando é auditoria, gente, vocês vão ter que responder porque tava no art, Ele falando de ação, não. Aí traz visibilidade. Então acho que talvez também o núcleo com uma parceria com eles, entendeu? Aí eu não sei como, porque é independente, daí eu não sei.</w:t>
      </w:r>
    </w:p>
    <w:p>
      <w:pPr>
        <w:pStyle w:val="a2"/>
      </w:pPr>
      <w:r>
        <w:rPr>
          <w:b/>
          <w:bCs/>
        </w:rPr>
        <w:t xml:space="preserve">01:11:48 Vitor Pryzbeuka</w:t>
      </w:r>
      <w:r>
        <w:br/>
      </w:r>
      <w:r>
        <w:t xml:space="preserve">Eu tô me ajantando aqui já. Mas assim, é bom a gente…</w:t>
      </w:r>
    </w:p>
    <w:p>
      <w:pPr>
        <w:pStyle w:val="a2"/>
      </w:pPr>
      <w:r>
        <w:rPr>
          <w:b/>
          <w:bCs/>
        </w:rPr>
        <w:t xml:space="preserve">01:11:52 Letícia Madella</w:t>
      </w:r>
      <w:r>
        <w:br/>
      </w:r>
      <w:r>
        <w:t xml:space="preserve">Mas é importante,</w:t>
      </w:r>
    </w:p>
    <w:p>
      <w:pPr>
        <w:pStyle w:val="a2"/>
      </w:pPr>
      <w:r>
        <w:rPr>
          <w:b/>
          <w:bCs/>
        </w:rPr>
        <w:t xml:space="preserve">01:11:52 Vitor Pryzbeuka</w:t>
      </w:r>
      <w:r>
        <w:br/>
      </w:r>
      <w:r>
        <w:t xml:space="preserve">É importante.</w:t>
      </w:r>
    </w:p>
    <w:p>
      <w:pPr>
        <w:pStyle w:val="a2"/>
      </w:pPr>
      <w:r>
        <w:rPr>
          <w:b/>
          <w:bCs/>
        </w:rPr>
        <w:t xml:space="preserve">01:11:54 Letícia Madella</w:t>
      </w:r>
      <w:r>
        <w:br/>
      </w:r>
      <w:r>
        <w:t xml:space="preserve">Ô Bia, deixa eu só te fazer uma pergunta. Acabei de fazer uma pergunta nenhuma, Porque tudo que você foi falando, eu pensava que você ia dar, Então tá ótimo. Você comentou aí, Que você tá bastante nos bastidores, na rádio Corredor, etc, e você trouxe Muito essa visão de que, assim, Embora as pessoas até colaborem com o núcleo, Elas ainda veem como uma Burocracia, uma auditoria, alguma coisa assim. O que que você tem ouvido, O pessoal tendo de percepção do programa? Então, ok, está começando esse programa, a gente está aqui com o projeto. O que eles acham? Eles acham que, por exemplo, pode ser mais uma iniciativa para encher a rotina.</w:t>
      </w:r>
    </w:p>
    <w:p>
      <w:pPr>
        <w:pStyle w:val="a2"/>
      </w:pPr>
      <w:r>
        <w:rPr>
          <w:b/>
          <w:bCs/>
        </w:rPr>
        <w:t xml:space="preserve">01:12:28 Letícia Madella</w:t>
      </w:r>
      <w:r>
        <w:br/>
      </w:r>
      <w:r>
        <w:t xml:space="preserve">Ou eles já estão vendo potencial nesse projeto porque encheram esse valor do núcleo?</w:t>
      </w:r>
    </w:p>
    <w:p>
      <w:pPr>
        <w:pStyle w:val="a2"/>
      </w:pPr>
      <w:r>
        <w:rPr>
          <w:b/>
          <w:bCs/>
        </w:rPr>
        <w:t xml:space="preserve">01:12:32 Fabiana Abrita</w:t>
      </w:r>
      <w:r>
        <w:br/>
      </w:r>
      <w:r>
        <w:t xml:space="preserve">Como é que é o que eles acham? Então, ontem até acho que teve uma POC de medição, aí eu vou nos bastidores. Gente, o que vocês acharam daqui? Gostaram? Falaram, olha, parece que é uma ferramenta que vai ser super importante e tal. Quando a gente foi… Quando a gente foi nas primeiras reuniões com o Valdo pra falar da descida do Valdo e tipo, ó gente, vamos rever o papel, ainda nem tinha toda essa parte estruturada. Meio que era, sim, alguma coisa que eles vinham com bons olhos, porque ia ajudar e investir pra uma casa, entendeu?</w:t>
      </w:r>
    </w:p>
    <w:p>
      <w:pPr>
        <w:pStyle w:val="a2"/>
      </w:pPr>
      <w:r>
        <w:rPr>
          <w:b/>
          <w:bCs/>
        </w:rPr>
        <w:t xml:space="preserve">01:13:09 Fabiana Abrita</w:t>
      </w:r>
      <w:r>
        <w:br/>
      </w:r>
      <w:r>
        <w:t xml:space="preserve">Então, assim, de uma maneira geral, eu acho que tá sendo positivo.</w:t>
      </w:r>
    </w:p>
    <w:p>
      <w:pPr>
        <w:pStyle w:val="a2"/>
      </w:pPr>
      <w:r>
        <w:rPr>
          <w:b/>
          <w:bCs/>
        </w:rPr>
        <w:t xml:space="preserve">01:13:19 Fabiana Abrita</w:t>
      </w:r>
      <w:r>
        <w:br/>
      </w:r>
      <w:r>
        <w:t xml:space="preserve">Tem algumas coisas, e aí até, gente, tiveram rodovias, tá? Daí não tem nada a ver aqui, né? Pode acontecer uma transferência. Mas pode, isso, psicanálise.</w:t>
      </w:r>
    </w:p>
    <w:p>
      <w:pPr>
        <w:pStyle w:val="a2"/>
      </w:pPr>
      <w:r>
        <w:rPr>
          <w:b/>
          <w:bCs/>
        </w:rPr>
        <w:t xml:space="preserve">01:13:31 Fabiana Abrita</w:t>
      </w:r>
      <w:r>
        <w:br/>
      </w:r>
      <w:r>
        <w:t xml:space="preserve">Então, aí tem, que exatamente isso, vamos supor, Algumas coisas que eram dúvidas minhas mesmo, sabe? E eu falo pro Thiago, Thiago, não entendi, não sei se isso é bom. Então, assim, a IAP, lá, desenha da lá. E eu falei, acho que o pessoal ainda, e eu falei isso pro Thiago na última reunião que a gente tem Núcleo Rodovias. Thiago, o pessoal ainda não está vendo com bons olhos isso, porque acho que o Pedro não conseguiu mostrar.</w:t>
      </w:r>
    </w:p>
    <w:p>
      <w:pPr>
        <w:pStyle w:val="a2"/>
      </w:pPr>
      <w:r>
        <w:rPr>
          <w:b/>
          <w:bCs/>
        </w:rPr>
        <w:t xml:space="preserve">01:14:02 Fabiana Abrita</w:t>
      </w:r>
      <w:r>
        <w:br/>
      </w:r>
      <w:r>
        <w:t xml:space="preserve">Hoje, Serra das Araras está no PPM, quer dizer, está no PPM não, desculpa, Serra das Araras tem uma EAP.</w:t>
      </w:r>
    </w:p>
    <w:p>
      <w:pPr>
        <w:pStyle w:val="a2"/>
      </w:pPr>
      <w:r>
        <w:rPr>
          <w:b/>
          <w:bCs/>
        </w:rPr>
        <w:t xml:space="preserve">01:14:10 Fabiana Abrita</w:t>
      </w:r>
      <w:r>
        <w:br/>
      </w:r>
      <w:r>
        <w:t xml:space="preserve">Essa proposta de EAP nova, o que eu mudaria daqui pra cá? Você para, né? Qual é o esforço que eu tenho? E qual é o benefício que eu tenho. Porque, assim, se tiver esforço, mas eu trouxer benefício, perfeito. Eles virem esse valor, tá muito legal. Entendeu? Falei, Thiago, eu não consegui ver isso. Então, eu não estou convencida da IAP, mas eu vi muito superficial. Quando a gente pergunta pros outros, e aí foi isso que eu trouxe pro Thiago. Thiago, o pessoal não gostou. Não tá gostando. Falei, você tem que apresentar isso de uma outra forma.</w:t>
      </w:r>
    </w:p>
    <w:p>
      <w:pPr>
        <w:pStyle w:val="a2"/>
      </w:pPr>
      <w:r>
        <w:rPr>
          <w:b/>
          <w:bCs/>
        </w:rPr>
        <w:t xml:space="preserve">01:14:41 Fabiana Abrita</w:t>
      </w:r>
      <w:r>
        <w:br/>
      </w:r>
      <w:r>
        <w:t xml:space="preserve">São eles que tem que gostar? Aí é outra história, é o LOD. Entendeu? Então, assim, mas eu acho que é uma coisa deles começarem a tangibilizarem, de fato, esse benefício. Outra coisa, o hub integrador. Pra mim, eu olho, de verdade, tem vários problemas nossos, Que eles seriam mais solucionados com um hub integrador do que qualquer sistema mirabolante. Tem vários, tá? Mas eu, Thiago, cadê esse hub integrador? E aí também é outra coisa que, tipo, gente, nunca vi nesse hub integrador.</w:t>
      </w:r>
    </w:p>
    <w:p>
      <w:pPr>
        <w:pStyle w:val="a2"/>
      </w:pPr>
      <w:r>
        <w:rPr>
          <w:b/>
          <w:bCs/>
        </w:rPr>
        <w:t xml:space="preserve">01:15:13 Fabiana Abrita</w:t>
      </w:r>
      <w:r>
        <w:br/>
      </w:r>
      <w:r>
        <w:t xml:space="preserve">Entendeu? Então eu tô falando assim, isso lá, que já começou, tá? O que a gente precisa tomar cuidado aqui, daí assim, lá o Thiago tá ingressado, porque o Thiago vê as duas frentes, então isso é muito claro, eu falo, Thiago, isso não tá legal, vamos fazer isso, porque senão vai comprar ou não vai fazer. Mas também eu tenho pouca, eu só acho, eu só dou meus pontos de uma maneira muito sincera pra ver o que a gente pode fazer. Mas, de repente, não, agora eles estão convencidos, Fabi, tá super legal, tá super…</w:t>
      </w:r>
    </w:p>
    <w:p>
      <w:pPr>
        <w:pStyle w:val="a2"/>
      </w:pPr>
      <w:r>
        <w:rPr>
          <w:b/>
          <w:bCs/>
        </w:rPr>
        <w:t xml:space="preserve">01:15:44 Fabiana Abrita</w:t>
      </w:r>
      <w:r>
        <w:br/>
      </w:r>
      <w:r>
        <w:t xml:space="preserve">Aí, às vezes, eu tô aqui no corredor, e aí, gente, é que lá, tá ou não? Eu ainda não tive, ainda, de novo, sabe, o passo é o seguinte, né? Mas eu gosto muito de checar a opinião, principalmente de gente que já fez de diversas formas a gestão aqui, Ou seja, que tem uma experiência, e gente também que nunca teve a experiência… Porque, às vezes, essa pessoa com muita experiência, ela tá difícil de abrir a cabeça. Eu mesma, às vezes, eu faço muitas provocações pra mim, porque a planilha de tendência que eu cheguei é sempre daquela forma.</w:t>
      </w:r>
    </w:p>
    <w:p>
      <w:pPr>
        <w:pStyle w:val="a2"/>
      </w:pPr>
      <w:r>
        <w:rPr>
          <w:b/>
          <w:bCs/>
        </w:rPr>
        <w:t xml:space="preserve">01:16:18 Fabiana Abrita</w:t>
      </w:r>
      <w:r>
        <w:br/>
      </w:r>
      <w:r>
        <w:t xml:space="preserve">Talvez, a hora que eu for trazer pro sistema, eu vou querer trazer da mesma forma, entendeu? E é a melhor forma? Não sei. Qual seria a melhor forma? Que foi até uma reunião que eu fiz de trilhos, que eles estão lá com o APC+, qual seria a melhor forma? Então, assim, eu sempre gosto de ouvir pra trazer. Então, e aí, com relação a esse programa, ainda não… Acho que como a gente ainda só tá na fase de diagnóstico, ainda não pegou, mas eu Acho que a galera tem sim a liberdade comigo, tá? Por quê? Álvares Marçal causou ruído aqui, porque eles tinham que prestar conta do projeto que.</w:t>
      </w:r>
    </w:p>
    <w:p>
      <w:pPr>
        <w:pStyle w:val="a2"/>
      </w:pPr>
      <w:r>
        <w:rPr>
          <w:b/>
          <w:bCs/>
        </w:rPr>
        <w:t xml:space="preserve">01:16:52 Fabiana Abrita</w:t>
      </w:r>
      <w:r>
        <w:br/>
      </w:r>
      <w:r>
        <w:t xml:space="preserve">Eles estavam evoluindo, eles já tinham feito a engenharia de valor, Álvares e a Marçal Iam revisar isso. E aí é isso, né? Gente, você não quer ser auditor, mas no final acaba sendo, entendeu? Porque, assim… É assim, gente, é o seguinte, só que daí tem todo um contexto, Cetas pediu redução De TLP, ele ia colocar X pessoas, uma consultoria aqui para fazer isso, ele ia definir um desafio, 3% de redução, a gente falou, não funciona, não é assim, você tem que fazer uma engenharia.</w:t>
      </w:r>
    </w:p>
    <w:p>
      <w:pPr>
        <w:pStyle w:val="a2"/>
      </w:pPr>
      <w:r>
        <w:rPr>
          <w:b/>
          <w:bCs/>
        </w:rPr>
        <w:t xml:space="preserve">01:17:25 Fabiana Abrita</w:t>
      </w:r>
      <w:r>
        <w:br/>
      </w:r>
      <w:r>
        <w:t xml:space="preserve">De valor, então contrata a engenharia de valor para a gente poder fazer, tá bom? Então, gente, é assim, ó, é um HH aqui disponível pra vocês, além do que vocês já fazem, Porque é arroz com feijão de vocês, e é, eles fazem, entendeu? Agora, assim, então é isso, e de verdade, assim, não tem grandes coisas técnicas que eles deixaram de ver, Só que agora começa a ficar cada vez mais difícil, porque acaba que, assim, não vê isso que eu tô vendo, Não vê isso que eu tô vendo, então a variz marcial fica coitada com nada pra ver.</w:t>
      </w:r>
    </w:p>
    <w:p>
      <w:pPr>
        <w:pStyle w:val="a2"/>
      </w:pPr>
      <w:r>
        <w:rPr>
          <w:b/>
          <w:bCs/>
        </w:rPr>
        <w:t xml:space="preserve">01:17:56 Vitor Pryzbeuka</w:t>
      </w:r>
      <w:r>
        <w:br/>
      </w:r>
      <w:r>
        <w:t xml:space="preserve">Só Com o cantinho do escopo lá.</w:t>
      </w:r>
    </w:p>
    <w:p>
      <w:pPr>
        <w:pStyle w:val="a2"/>
      </w:pPr>
      <w:r>
        <w:rPr>
          <w:b/>
          <w:bCs/>
        </w:rPr>
        <w:t xml:space="preserve">01:17:58 Fabiana Abrita</w:t>
      </w:r>
      <w:r>
        <w:br/>
      </w:r>
      <w:r>
        <w:t xml:space="preserve">Entendeu? Então aí até outro ponto de atenção que eu fiz pro Flávio, eu falei, Flávio, mais um ano de contrato, porque talvez não faça mais sentido, eu não sei o quanto que a Alvarez vai trazer de economia, dado que a galera fala, esse escopo não olha que eu tô olhando, esse escopo não olha que eu tô olhando, esse escopo pra não compartilhar o success fee ou a redução. Então assim, e aí a galera falava pra mim, falava assim, Bia, eu acho uma bosta o trabalho da Alvarez Marçal, é horrível, tô com gente em campo que faz coisa que a Alvarez Marçal até agora não trouxe. Então, assim, apesar de…</w:t>
      </w:r>
    </w:p>
    <w:p>
      <w:pPr>
        <w:pStyle w:val="a2"/>
      </w:pPr>
      <w:r>
        <w:rPr>
          <w:b/>
          <w:bCs/>
        </w:rPr>
        <w:t xml:space="preserve">01:18:31 Fabiana Abrita</w:t>
      </w:r>
      <w:r>
        <w:br/>
      </w:r>
      <w:r>
        <w:t xml:space="preserve">Eu tô hoje no núcleo de CAPEX, Mas eu acho que eu ainda sou a Fabiana antiga, Que trabalhava com eles, entendeu? Então, assim, o Fernandinho e o Grandinete Outro dia, gente, a gente precisa passar a captura, Pro PAVE. O que vocês têm aqui De ferramenta? Como que a gente pode reportar Isso? Como que a gente pode ter uma consistência, Pra reportar isso? Que a gente tenha uma memória, Que a gente não fique cada hora, Apertado aqui pra trazer isso. Construir com o Fernandinho e o Grandinete, Com o Arthur, com o Diego. Então, assim, por mais que seja, eles também têm essa liberdade. E também eles me contam coisas que eu falei pro Flávio.</w:t>
      </w:r>
    </w:p>
    <w:p>
      <w:pPr>
        <w:pStyle w:val="a2"/>
      </w:pPr>
      <w:r>
        <w:rPr>
          <w:b/>
          <w:bCs/>
        </w:rPr>
        <w:t xml:space="preserve">01:19:02 Fabiana Abrita</w:t>
      </w:r>
      <w:r>
        <w:br/>
      </w:r>
      <w:r>
        <w:t xml:space="preserve">Flávio, eu sei que tem um enrosco aqui, mas não vou contar, não vou contar quem foi, Não vou contar, não vou contar. Entendeu? Mas eu acho que a gente precisa prestar atenção nisso. Por quê? Exatamente pra ser parceiro, entendeu? Pra falar, gente, porque eu sei que não é fácil fazer CAPEX de engenharia. O Valdo, a primeira vez que eu conversei com ele, ele falou assim, Me explica o que é o CAPEX de engenharia. Uma coisa, você que é engenheira, que trabalhou com cártex, por que todo ano o cártex sobe? Falei, Valdo, na época, acho que foi 5 anos atrás, tinha 15 anos.</w:t>
      </w:r>
    </w:p>
    <w:p>
      <w:pPr>
        <w:pStyle w:val="a2"/>
      </w:pPr>
      <w:r>
        <w:rPr>
          <w:b/>
          <w:bCs/>
        </w:rPr>
        <w:t xml:space="preserve">01:19:37 Fabiana Abrita</w:t>
      </w:r>
      <w:r>
        <w:br/>
      </w:r>
      <w:r>
        <w:t xml:space="preserve">Falei, Valdo, em 15 anos eu nunca vi alguém devolvendo o cártex. Falando assim, sabe o grande negócio de um… De verdade, eu sei que você vai ficar triste comigo. Falei, mas sabe o grande negócio que você fez aqui que são 100? Puta, eu vou gastar só 90. Não tem o que fazer com isso. Não tem. Porque, querendo ou não, a gente não tá num ambiente confinado. E assim, cátete de uma incorporadora, talvez, Você tá lá, você tá num terreninho, já é difícil controlar, Mas é uma edificação, um edifício, uma sirela da vida, sei lá. Já é difícil controlar, mas é pontual, é lá.</w:t>
      </w:r>
    </w:p>
    <w:p>
      <w:pPr>
        <w:pStyle w:val="a2"/>
      </w:pPr>
      <w:r>
        <w:rPr>
          <w:b/>
          <w:bCs/>
        </w:rPr>
        <w:t xml:space="preserve">01:20:09 Fabiana Abrita</w:t>
      </w:r>
      <w:r>
        <w:br/>
      </w:r>
      <w:r>
        <w:t xml:space="preserve">Cara, a gente passa por cidade, a gente passa por área urbana, A gente tem liberação de áreas que são absurdas. Às vezes o cara é um incorporador que vai fazer um edifício, Já tá tudo liberado, ele sobe a torre em três dias, entendeu? Então, a gente tem outra… O nosso CAPEX, ele é um CAPEX de desafio. Quando falam pra mim, gente, vamos lançar aqui 3% de redução na TLP.</w:t>
      </w:r>
    </w:p>
    <w:p>
      <w:pPr>
        <w:pStyle w:val="a2"/>
      </w:pPr>
      <w:r>
        <w:rPr>
          <w:b/>
          <w:bCs/>
        </w:rPr>
        <w:t xml:space="preserve">01:20:33 Fabiana Abrita</w:t>
      </w:r>
      <w:r>
        <w:br/>
      </w:r>
      <w:r>
        <w:t xml:space="preserve">Onde você… Pra quem vocês querem mentir?</w:t>
      </w:r>
    </w:p>
    <w:p>
      <w:pPr>
        <w:pStyle w:val="a2"/>
      </w:pPr>
      <w:r>
        <w:rPr>
          <w:b/>
          <w:bCs/>
        </w:rPr>
        <w:t xml:space="preserve">01:20:38 Fabiana Abrita</w:t>
      </w:r>
      <w:r>
        <w:br/>
      </w:r>
      <w:r>
        <w:t xml:space="preserve">De verdade, gente. Não dá.</w:t>
      </w:r>
    </w:p>
    <w:p>
      <w:pPr>
        <w:pStyle w:val="a2"/>
      </w:pPr>
      <w:r>
        <w:rPr>
          <w:b/>
          <w:bCs/>
        </w:rPr>
        <w:t xml:space="preserve">01:20:41 Fabiana Abrita</w:t>
      </w:r>
      <w:r>
        <w:br/>
      </w:r>
      <w:r>
        <w:t xml:space="preserve">Se você lançar uma meta de falar assim, mantém TLP. Então, se matar aqui pra manter TLP, já é puta de um desafio. Entendeu? E é muito bom. Agora, reduzir já é mais difícil. Por causa disso, eu tenho hoje um mercado extremamente acelerado. Não tenho projeto. Dependo de projetista. Eu dependo de construtora.</w:t>
      </w:r>
    </w:p>
    <w:p>
      <w:pPr>
        <w:pStyle w:val="a2"/>
      </w:pPr>
      <w:r>
        <w:rPr>
          <w:b/>
          <w:bCs/>
        </w:rPr>
        <w:t xml:space="preserve">01:21:06 Vitor Pryzbeuka</w:t>
      </w:r>
      <w:r>
        <w:br/>
      </w:r>
      <w:r>
        <w:t xml:space="preserve">Tá aquecido demais.</w:t>
      </w:r>
    </w:p>
    <w:p>
      <w:pPr>
        <w:pStyle w:val="a2"/>
      </w:pPr>
      <w:r>
        <w:rPr>
          <w:b/>
          <w:bCs/>
        </w:rPr>
        <w:t xml:space="preserve">01:21:08 Fabiana Abrita</w:t>
      </w:r>
      <w:r>
        <w:br/>
      </w:r>
      <w:r>
        <w:t xml:space="preserve">Dependo de gente pra trabalhar. Então, assim, como que faz? Às vezes o cara aqui, ele tá dentro do escritório do projetista, falando assim, viu? Me dá. Dá aqui que eu vou fazer pra ele, porque você não tá me entregando. Entendeu? E isso é uma realidade que nem estava tão acelerada Que foi quando a gente trouxe gente projetista Para fazer aqui. A gente contratou PJs Para fazer o projeto aqui. Da Roda do Norte, no último ano, que a gente, Precisava acelerar a obra, O cara falou, cara, não dá mais para a gente ficar na mão do mercado. Entendeu? Trouxe.</w:t>
      </w:r>
    </w:p>
    <w:p>
      <w:pPr>
        <w:pStyle w:val="a2"/>
      </w:pPr>
      <w:r>
        <w:rPr>
          <w:b/>
          <w:bCs/>
        </w:rPr>
        <w:t xml:space="preserve">01:21:38 Fabiana Abrita</w:t>
      </w:r>
      <w:r>
        <w:br/>
      </w:r>
      <w:r>
        <w:t xml:space="preserve">Para cá. Construtora, Querendo ou não, hoje, Já não é, já não… As grandes, Construtoras quebraram, né, assim, E estão se recompondo, né, Assim, quebraram, que eu falo assim, tiveram…</w:t>
      </w:r>
    </w:p>
    <w:p>
      <w:pPr>
        <w:pStyle w:val="a2"/>
      </w:pPr>
      <w:r>
        <w:rPr>
          <w:b/>
          <w:bCs/>
        </w:rPr>
        <w:t xml:space="preserve">01:22:01 Fabiana Abrita</w:t>
      </w:r>
      <w:r>
        <w:br/>
      </w:r>
      <w:r>
        <w:t xml:space="preserve">Mas assim, resumindo, eu sou muito assim, vocês tem que me puxar. Eu vou ter essa temperatura mais pra frente, e aí eu acho que eu vou falando de uma maneira, Muito clara aqui pra vocês, exatamente pra gente ir vendo. Se a gente tem algum risco de, sabe, tipo, um stakeholder, tipo, ó, esse cara aqui, você vai ter que puxar. Por quê?</w:t>
      </w:r>
    </w:p>
    <w:p>
      <w:pPr>
        <w:pStyle w:val="a2"/>
      </w:pPr>
      <w:r>
        <w:rPr>
          <w:b/>
          <w:bCs/>
        </w:rPr>
        <w:t xml:space="preserve">01:22:24 Letícia Madella</w:t>
      </w:r>
      <w:r>
        <w:br/>
      </w:r>
      <w:r>
        <w:t xml:space="preserve">Na semana que vem, na terça -feira, a gente, é na terça, acho que é na terça, né, A gente tem o alinhamento da liderança pra poder pedir os pontos focais dos demais grupos de trabalho. Isso. Então, o que eu queria entender com você, na verdade, como é que tá essa temperatura, Se hoje já existe, é que você comentou ainda, não, você trouxe aí o ponto que fala da medição, Mas a medição é que tá mais voltada pra parte da engenho, se eu não me engano. Então, a parte específica da estruturação e governança do núcleo talvez ainda não Esteja sendo tão falada. Mas falando, por exemplo, entre os pontos focais que você.</w:t>
      </w:r>
    </w:p>
    <w:p>
      <w:pPr>
        <w:pStyle w:val="a2"/>
      </w:pPr>
      <w:r>
        <w:rPr>
          <w:b/>
          <w:bCs/>
        </w:rPr>
        <w:t xml:space="preserve">01:22:54 Letícia Madella</w:t>
      </w:r>
      <w:r>
        <w:br/>
      </w:r>
      <w:r>
        <w:t xml:space="preserve">Comentou que você já está coletando…</w:t>
      </w:r>
    </w:p>
    <w:p>
      <w:pPr>
        <w:pStyle w:val="a2"/>
      </w:pPr>
      <w:r>
        <w:rPr>
          <w:b/>
          <w:bCs/>
        </w:rPr>
        <w:t xml:space="preserve">01:22:55 Fabiana Abrita</w:t>
      </w:r>
      <w:r>
        <w:br/>
      </w:r>
      <w:r>
        <w:t xml:space="preserve">Isso, e eu já tenho… Alguém me perguntou, acho que eu perguntei. Tem, já tem, tá? Tem todos os nomes. Já tem os nomes do grupo do Comitê de CAPEX, a Gente já pode começar as reuniões, sim. Se quiserem, a gente já pode… Aí eu vou Te mostrar, Alê, como que tá, quem que são, Criei um grupinho lá no Teams, se você achar ok, a gente já introduz, Vero, ou se você falar, não, vamos, eu acho que é melhor a gente fazer um contexto, fazer uma reunião e depois. É, primeiro, então, a gente vai fazer um onboarding com eles, tá?</w:t>
      </w:r>
    </w:p>
    <w:p>
      <w:pPr>
        <w:pStyle w:val="a2"/>
      </w:pPr>
      <w:r>
        <w:rPr>
          <w:b/>
          <w:bCs/>
        </w:rPr>
        <w:t xml:space="preserve">01:23:28 Fabiana Abrita</w:t>
      </w:r>
      <w:r>
        <w:br/>
      </w:r>
      <w:r>
        <w:t xml:space="preserve">Tá.</w:t>
      </w:r>
    </w:p>
    <w:p>
      <w:pPr>
        <w:pStyle w:val="a2"/>
      </w:pPr>
      <w:r>
        <w:rPr>
          <w:b/>
          <w:bCs/>
        </w:rPr>
        <w:t xml:space="preserve">01:23:28 Letícia Madella</w:t>
      </w:r>
      <w:r>
        <w:br/>
      </w:r>
      <w:r>
        <w:t xml:space="preserve">Mas Aí eu só vou precisar alinhar aqui com o time também. Beleza. A ideia é que no onboarding a gente já faça, por exemplo, o formato, como vai funcionar, a partir de quando, as três horas semanais que foram acordadas, então assim. Eu acho que, por exemplo, semana que vem, quando a gente se encontrar com os líderes, A primeira pergunta que eles vão fazer quando a gente pedir os pontos focais é exatamente isso. Tá bom, mas onde que eles entram? Quanto tempo vai gastar? Qual o esforço? E o que eu vou abrir mão dessa pessoa? Porque o líder, a gente vai precisar dele para redivir de tarefa, Entender que a pessoa vai estar focada no projeto em alguns momentos.</w:t>
      </w:r>
    </w:p>
    <w:p>
      <w:pPr>
        <w:pStyle w:val="a2"/>
      </w:pPr>
      <w:r>
        <w:rPr>
          <w:b/>
          <w:bCs/>
        </w:rPr>
        <w:t xml:space="preserve">01:23:58 Letícia Madella</w:t>
      </w:r>
      <w:r>
        <w:br/>
      </w:r>
      <w:r>
        <w:t xml:space="preserve">Então, assim, para eu entender essa temperatura, É até entender contigo se existe alguma lição aprendida de alguma coisa. Que a gente possa falar ou não falar nesse alinhamento com a liderança, Que vai beneficiar esse onboarding também com os pontos focais.</w:t>
      </w:r>
    </w:p>
    <w:p>
      <w:pPr>
        <w:pStyle w:val="a2"/>
      </w:pPr>
      <w:r>
        <w:rPr>
          <w:b/>
          <w:bCs/>
        </w:rPr>
        <w:t xml:space="preserve">01:24:12 Fabiana Abrita</w:t>
      </w:r>
      <w:r>
        <w:br/>
      </w:r>
      <w:r>
        <w:t xml:space="preserve">Tá, Eu acho até que, se quiser, porque, ó, fontes deu ok, entendeu? Mas a gente tá falando aqui,</w:t>
      </w:r>
    </w:p>
    <w:p>
      <w:pPr>
        <w:pStyle w:val="a2"/>
      </w:pPr>
      <w:r>
        <w:rPr>
          <w:b/>
          <w:bCs/>
        </w:rPr>
        <w:t xml:space="preserve">01:24:20 Letícia Madella</w:t>
      </w:r>
      <w:r>
        <w:br/>
      </w:r>
      <w:r>
        <w:t xml:space="preserve">Você tá falando que deu ok especificamente do comitê de cargos.</w:t>
      </w:r>
    </w:p>
    <w:p>
      <w:pPr>
        <w:pStyle w:val="a2"/>
      </w:pPr>
      <w:r>
        <w:rPr>
          <w:b/>
          <w:bCs/>
        </w:rPr>
        <w:t xml:space="preserve">01:24:23 Fabiana Abrita</w:t>
      </w:r>
      <w:r>
        <w:br/>
      </w:r>
      <w:r>
        <w:t xml:space="preserve">E aí o que eu pensei? Se todos e eles deram ok. De repente a gente falar, gente, até para os líderes dos líderes. Então, Adriana Lodi e a gente… Fazer, gente, o primeiro grupo de trabalho foi definido pelo seu time, Que seriam essas pessoas, queria só alinhar se… É isso mesmo, por quê? De repente, vamos super… Só pra gente alinhar, pra não cair a hora de falar, Não, mas por que o Fons deu essas duas pessoas? Não deu, não. Mas aí deixa eu fazer uma pergunta,</w:t>
      </w:r>
    </w:p>
    <w:p>
      <w:pPr>
        <w:pStyle w:val="a2"/>
      </w:pPr>
      <w:r>
        <w:rPr>
          <w:b/>
          <w:bCs/>
        </w:rPr>
        <w:t xml:space="preserve">01:24:52 Letícia Madella</w:t>
      </w:r>
      <w:r>
        <w:br/>
      </w:r>
      <w:r>
        <w:t xml:space="preserve">A gente não causaria um ruído com o líder? Que a gente tá passando por cima dele pedindo a aprovação de algo que ele trouxe Pra um projeto.</w:t>
      </w:r>
    </w:p>
    <w:p>
      <w:pPr>
        <w:pStyle w:val="a2"/>
      </w:pPr>
      <w:r>
        <w:rPr>
          <w:b/>
          <w:bCs/>
        </w:rPr>
        <w:t xml:space="preserve">01:25:00 Fabiana Abrita</w:t>
      </w:r>
      <w:r>
        <w:br/>
      </w:r>
      <w:r>
        <w:t xml:space="preserve">Então, O que já deveria estar validado. Então, tá bom. Não, tô só pensando isso porque eu tô com medo de eles não estarem alinhados. Aí eu morri de medo, mas tudo bem. Mas o que eu falei num primeiro momento é a gente trazer isso como um exemplo. Ó, gente, o GT do Comitê de Cátex já tem aqui um grupo. Isso, já tem um grupo. De repente, assim, nem numa apresentação, mas talvez é falar. Exatamente pra falar, olha, o Fondos aqui já trouxe duas pessoas. O Michel tá trazendo não sei quem, não sei quem tá trazendo não sei o que lá, não sei o que lá, pra gente construir o comitê de CAPEX, entendeu?</w:t>
      </w:r>
    </w:p>
    <w:p>
      <w:pPr>
        <w:pStyle w:val="a2"/>
      </w:pPr>
      <w:r>
        <w:rPr>
          <w:b/>
          <w:bCs/>
        </w:rPr>
        <w:t xml:space="preserve">01:25:35 Fabiana Abrita</w:t>
      </w:r>
      <w:r>
        <w:br/>
      </w:r>
      <w:r>
        <w:t xml:space="preserve">Assim, o grupo de trabalho do comitê de CAPEX. Eu acho que é um exemplo legal, assim, porque daí você já coloca, entendeu? Aí, o que é importante? Eles terem a visibilidade do que, de quais são os outros grupos de trabalho. Eu dei essa visibilidade pra eles porque eu falei, fontes, talvez você vai ter que pôr duas pessoas aqui, mas vai ter que pôr… Tem tudo isso, então tenta distribuir seus PMOs em… Coisas que são especialidades deles, ou que você acha que eles jogam melhor. E como vai fazer isso? Gente, tem um ponto de atenção aqui do projeto, que é o seguinte.</w:t>
      </w:r>
    </w:p>
    <w:p>
      <w:pPr>
        <w:pStyle w:val="a2"/>
      </w:pPr>
      <w:r>
        <w:rPr>
          <w:b/>
          <w:bCs/>
        </w:rPr>
        <w:t xml:space="preserve">01:26:07 Fabiana Abrita</w:t>
      </w:r>
      <w:r>
        <w:br/>
      </w:r>
      <w:r>
        <w:t xml:space="preserve">Todo grande projeto aqui, que virou na companhia, como a gente sempre fazia, A gente ia até o Integra, acho que a gente vem lá, até o Vini fala bastante no Integra, Tinha gente dedicada. Hoje, a gente tem uma situação aqui que não é gente dedicada. Tô falando assim, a gente teve o projeto… Eu falava tudo part-time, né? Eles vão ter que se dividir, né? Vão ter que se dividir. E é isso, eu não sei. Pra mim, eu acho que isso é um risco, tá? Não, risco que eu falo por causa… Porque a gente… Que nem, a gente teve um grande projeto aqui,</w:t>
      </w:r>
    </w:p>
    <w:p>
      <w:pPr>
        <w:pStyle w:val="a2"/>
      </w:pPr>
      <w:r>
        <w:rPr>
          <w:b/>
          <w:bCs/>
        </w:rPr>
        <w:t xml:space="preserve">01:26:38 Fabiana Abrita</w:t>
      </w:r>
      <w:r>
        <w:br/>
      </w:r>
      <w:r>
        <w:t xml:space="preserve">Que foi o projeto Vetor, Que fez os FELs, que fez grau de maturidade, Junto depois com a Falcone e tal, Que daí a gente fez um projeto, A gente tinha cinco pessoas full-time, Mais um consultor… Então, a gente tinha 10 pessoas full time para escrever todo o processo de gestão de CAPEX de ponta a ponta. A gente foi numa sala aqui, fechou, o Integra, eu vi que a galera pegou uma sala aqui, O Integra é uma revisão do sistema de gestão de pessoas,</w:t>
      </w:r>
    </w:p>
    <w:p>
      <w:pPr>
        <w:pStyle w:val="a2"/>
      </w:pPr>
      <w:r>
        <w:rPr>
          <w:b/>
          <w:bCs/>
        </w:rPr>
        <w:t xml:space="preserve">01:27:11 Fabiana Abrita</w:t>
      </w:r>
      <w:r>
        <w:br/>
      </w:r>
      <w:r>
        <w:t xml:space="preserve">Aqui uma sala gigantesca, focada. Então, tem horas que eu olho duas coisas, não é nem agora, Agora eu acho que esses grupos de trabalho, eu acho que a gente consegue acomodar. Onde eu fico com medo? No sistema.</w:t>
      </w:r>
    </w:p>
    <w:p>
      <w:pPr>
        <w:pStyle w:val="a2"/>
      </w:pPr>
      <w:r>
        <w:rPr>
          <w:b/>
          <w:bCs/>
        </w:rPr>
        <w:t xml:space="preserve">01:27:28 Letícia Madella</w:t>
      </w:r>
      <w:r>
        <w:br/>
      </w:r>
      <w:r>
        <w:t xml:space="preserve">Ah, não, era isso que eu ia falar com você.</w:t>
      </w:r>
    </w:p>
    <w:p>
      <w:pPr>
        <w:pStyle w:val="a2"/>
      </w:pPr>
      <w:r>
        <w:rPr>
          <w:b/>
          <w:bCs/>
        </w:rPr>
        <w:t xml:space="preserve">01:27:30 Fabiana Abrita</w:t>
      </w:r>
      <w:r>
        <w:br/>
      </w:r>
      <w:r>
        <w:t xml:space="preserve">Era isso que eu ia falar com você,</w:t>
      </w:r>
    </w:p>
    <w:p>
      <w:pPr>
        <w:pStyle w:val="a2"/>
      </w:pPr>
      <w:r>
        <w:rPr>
          <w:b/>
          <w:bCs/>
        </w:rPr>
        <w:t xml:space="preserve">01:27:32 Letícia Madella</w:t>
      </w:r>
      <w:r>
        <w:br/>
      </w:r>
      <w:r>
        <w:t xml:space="preserve">Porque assim, Eu acho que aqui, para a nossa parte de estrutura e governança, Se a gente fechar aí Três, quatro horas semanais de grupo de trabalho, etc., Vai ser puxado, vai ser puxado. Mas dá para consolidar, até porque a ideia É que os consultores de cada grupo realmente, Tragam esse suporte ali, Para, por exemplo, o procedimento, Ajudar, agora. Principalmente período de teste e validação do sistema, aí é o risco do programa. Porque teste, possivelmente vocês não teriam esse risco, é um caráter, mas deve ter pelo Menos uma semana inteira de teste.</w:t>
      </w:r>
    </w:p>
    <w:p>
      <w:pPr>
        <w:pStyle w:val="a2"/>
      </w:pPr>
      <w:r>
        <w:rPr>
          <w:b/>
          <w:bCs/>
        </w:rPr>
        <w:t xml:space="preserve">01:28:02 Letícia Madella</w:t>
      </w:r>
      <w:r>
        <w:br/>
      </w:r>
      <w:r>
        <w:t xml:space="preserve">E teste você tem que fechar minimamente os cenários críticos, que você combina que, São os cenários críticos que tem, que tá rodando no sistema. Então é um ponto de atenção. Assim, na reunião com a liderança, na semana que vem, a pauta que eu fechei com o Vini, Que é a que eu vou passar com vocês amanhã também. É que a gente vai levar muito num aspecto De programa, embora a gente vá falar, Do projeto. É. Então, assim, a gente vai começar… Porque às vezes a gente olha todo,</w:t>
      </w:r>
    </w:p>
    <w:p>
      <w:pPr>
        <w:pStyle w:val="a2"/>
      </w:pPr>
      <w:r>
        <w:rPr>
          <w:b/>
          <w:bCs/>
        </w:rPr>
        <w:t xml:space="preserve">01:28:26 Fabiana Abrita</w:t>
      </w:r>
      <w:r>
        <w:br/>
      </w:r>
      <w:r>
        <w:t xml:space="preserve">Começa a confundir…</w:t>
      </w:r>
    </w:p>
    <w:p>
      <w:pPr>
        <w:pStyle w:val="a2"/>
      </w:pPr>
      <w:r>
        <w:rPr>
          <w:b/>
          <w:bCs/>
        </w:rPr>
        <w:t xml:space="preserve">01:28:27 Letícia Madella</w:t>
      </w:r>
      <w:r>
        <w:br/>
      </w:r>
      <w:r>
        <w:t xml:space="preserve">Então, por exemplo, a gente vai começar falando, A gente não, né? O Valdo e o Flávio vão fazer ali Os primeiros… Inclusive, amanhã a reunião é pra gente Alinhar também. Pra gente alinhar esses Primeiros momentos da reunião. A ideia é a gente Começar a reunião ali com eles falando sobre O programa, né? Então, a motivação estratégica, Disso, etc. Beleza, Depois disso, aí a gente fala, ó, O programa, ele tá dentro de um ecossistema. Tem o ecossistema motiva, tem o programa e tem o projeto, que é o que a gente está fazendo aqui. Nós vieram no caso. Perfeito. Então aí vamos falar do projeto. O projeto é para isso e aí a gente vai entrar muito no aspecto de liderança de mudança.</w:t>
      </w:r>
    </w:p>
    <w:p>
      <w:pPr>
        <w:pStyle w:val="a2"/>
      </w:pPr>
      <w:r>
        <w:rPr>
          <w:b/>
          <w:bCs/>
        </w:rPr>
        <w:t xml:space="preserve">01:29:01 Letícia Madella</w:t>
      </w:r>
      <w:r>
        <w:br/>
      </w:r>
      <w:r>
        <w:t xml:space="preserve">Por isso que eu vou tocar reunião. Perfeito. A gente vai falar sobre o apoio que a gente precisa da liderança. Então, por exemplo, liderança funcional versus liderança de mudança. O que é cada coisa? Liderança funcional, todo mundo ali é. Todo mundo ali desde alguma área. Todo mundo ali é gerente, gerente executivo. Agora, todos os líderes que estão ali vão conseguir executar uma liderança de mudança? Todos eles estão expostos a isso e, principalmente, estão com conhecimento dessa liderança de Mudança? Deixa eu falar um pouco disso. Nessa linha, a gente vai entrar para falar dos pontos focais, aí quando a gente falar, Dos pontos focais, aí a gente volta para a estética de programa, porque os pontos focais.</w:t>
      </w:r>
    </w:p>
    <w:p>
      <w:pPr>
        <w:pStyle w:val="a2"/>
      </w:pPr>
      <w:r>
        <w:rPr>
          <w:b/>
          <w:bCs/>
        </w:rPr>
        <w:t xml:space="preserve">01:29:34 Letícia Madella</w:t>
      </w:r>
      <w:r>
        <w:br/>
      </w:r>
      <w:r>
        <w:t xml:space="preserve">Vão ser os mesmos para desenhar os processos, para testar a potência e para testar o sistema. Então, a gente precisa que os líderes já tenham em mente que, ó, beleza, agora vai ser três horas semanais, Mas um pouco mais pra frente pode ser que demande mais. Como é que eu vou redividir isso dentro da minha equipe? Porque aí a gente tá tirando o braço direito do cara, tanto for com o braço direito dele. Então, assim, vai ser um trabalho muito de entender. Eu não sei, aí talvez você saiba melhor aqui, até pra gente entender mais ou menos o contexto. Eu não sei o que foi alinhado lado sistema, se foi alinhado, sei lá, já.</w:t>
      </w:r>
    </w:p>
    <w:p>
      <w:pPr>
        <w:pStyle w:val="a2"/>
      </w:pPr>
      <w:r>
        <w:rPr>
          <w:b/>
          <w:bCs/>
        </w:rPr>
        <w:t xml:space="preserve">01:30:06 Letícia Madella</w:t>
      </w:r>
      <w:r>
        <w:br/>
      </w:r>
      <w:r>
        <w:t xml:space="preserve">Horas que vão precisar de tes, quantas rodadas de tes, se vai ter onda 1, onda 2, onda 3. Se for oracle, possivelmente vai ter ali umas duas ondas no mínimo de teste. Geralmente, aí é de coisa que eu já trabalhei, que eu já tinha oracle, então sei disso. Geralmente são duas ondas. Essas duas ondas, como é que elas vão acontecer? Vai ser todo mundo presencial? Vai ser de casa? Vai estar full time? Não vai estar? Sim. Então esse tipo de coisa, tudo bem que a gente não consegue definir isso agora. Mas são pontos para a gente abrir, para ele se preparar, não levar susto depois.</w:t>
      </w:r>
    </w:p>
    <w:p>
      <w:pPr>
        <w:pStyle w:val="a2"/>
      </w:pPr>
      <w:r>
        <w:rPr>
          <w:b/>
          <w:bCs/>
        </w:rPr>
        <w:t xml:space="preserve">01:30:39 Fabiana Abrita</w:t>
      </w:r>
      <w:r>
        <w:br/>
      </w:r>
      <w:r>
        <w:t xml:space="preserve">Acho importante. Uma outra coisa que eu queria até, que eu acho que é super importante, eu comentei com o Vini. O grupo focal, a gente depois distribuir para que eles apresentem. Sabe assim, grupo de trabalho, estou falando assim, em algum fórum, eles apresentarem o desenho, o que está acontecendo. Por que eu falo isso, tá? Porque é diferente quando você fala assim, você faz parte de um grupo, mas em nenhum momento você é alguém, algum outro responsável. Você é o dono, você pertence aqui.</w:t>
      </w:r>
    </w:p>
    <w:p>
      <w:pPr>
        <w:pStyle w:val="a2"/>
      </w:pPr>
      <w:r>
        <w:rPr>
          <w:b/>
          <w:bCs/>
        </w:rPr>
        <w:t xml:space="preserve">01:31:10 Fabiana Abrita</w:t>
      </w:r>
      <w:r>
        <w:br/>
      </w:r>
      <w:r>
        <w:t xml:space="preserve">Então, a ideia… Eu não sei como que a gente…</w:t>
      </w:r>
    </w:p>
    <w:p>
      <w:pPr>
        <w:pStyle w:val="a2"/>
      </w:pPr>
      <w:r>
        <w:rPr>
          <w:b/>
          <w:bCs/>
        </w:rPr>
        <w:t xml:space="preserve">01:31:12 Letícia Madella</w:t>
      </w:r>
      <w:r>
        <w:br/>
      </w:r>
      <w:r>
        <w:t xml:space="preserve">Até Naquele planinho, não sei se eu… não, acho que no plano de vocês estava. Lembra que eu coloquei que tinha um encontro mensal, que a gente estava planejando para fazer com a ideia mensal? A ideia é a gente fazer, ok, falando do projeto, depois quando tiver a sessão talvez a gente vire um tópico de programa, enfim. Mas a gente fazia do projeto e a gente tem uma participação desses líderes de cada Grupo também. Delícia. Porque assim, aquele encontro nada mais vai ser do que um rito de formalização, de ó, Estamos aqui, avançamos isso, isso aqui é o estábulo que a gente precisa contornar, O que a gente precisa dos líderes.</w:t>
      </w:r>
    </w:p>
    <w:p>
      <w:pPr>
        <w:pStyle w:val="a2"/>
      </w:pPr>
      <w:r>
        <w:rPr>
          <w:b/>
          <w:bCs/>
        </w:rPr>
        <w:t xml:space="preserve">01:31:43 Letícia Madella</w:t>
      </w:r>
      <w:r>
        <w:br/>
      </w:r>
      <w:r>
        <w:t xml:space="preserve">Então essa é a ideia. Legal. A gente vê esse momento. Inclusive, um dos papéis do Ponto Focal vai ser disseminar isso depois com a equipe dele. Então desde o começo a gente também já vai começar a prepará-los, inclusive uma Abordinha para isso, para já. Não chegar lá em junho e julho e o cara falar Mas ninguém me avisou que eu ia ter que disseminar. Não, a gente já tá falando aqui no começo do projeto, Que esse é seu papel. E a gente vai ter o arco, De gestão de mudança justamente, Pra ajudar nisso. Vai ter uma sinal de toda confusão. Exato, é claro que vai ter um caso ou outro que às vezes a pessoa.</w:t>
      </w:r>
    </w:p>
    <w:p>
      <w:pPr>
        <w:pStyle w:val="a2"/>
      </w:pPr>
      <w:r>
        <w:rPr>
          <w:b/>
          <w:bCs/>
        </w:rPr>
        <w:t xml:space="preserve">01:32:15 Letícia Madella</w:t>
      </w:r>
      <w:r>
        <w:br/>
      </w:r>
      <w:r>
        <w:t xml:space="preserve">Realmente não consegue fazer, Tem alguma questão ali de apresentação, Etc, a gente ajuda, mas a ideia, É eles abraçarem isso como deles.</w:t>
      </w:r>
    </w:p>
    <w:p>
      <w:pPr>
        <w:pStyle w:val="a2"/>
      </w:pPr>
      <w:r>
        <w:rPr>
          <w:b/>
          <w:bCs/>
        </w:rPr>
        <w:t xml:space="preserve">01:32:23 Fabiana Abrita</w:t>
      </w:r>
      <w:r>
        <w:br/>
      </w:r>
      <w:r>
        <w:t xml:space="preserve">Isso, eu acho perfeito. E assim, até, sabe essa coisa, tipo de grupo, de dinâmica de grupo, que daí você fala assim, ó, quem daqui vai ser o representante vocal na próxima reunião do mês, entendeu? Gente, ó, grupo, definam aqui quem que vai ser o, como que é, a voz no próximo comitê, no próximo comitê mensal. O líder, né? Isso, o líder. Ah, definam aqui quem que vai distribuir uma tarefa, quem que pode me ajudar a preencher ou a concentrar.</w:t>
      </w:r>
    </w:p>
    <w:p>
      <w:pPr>
        <w:pStyle w:val="a2"/>
      </w:pPr>
      <w:r>
        <w:rPr>
          <w:b/>
          <w:bCs/>
        </w:rPr>
        <w:t xml:space="preserve">01:32:56 Fabiana Abrita</w:t>
      </w:r>
      <w:r>
        <w:br/>
      </w:r>
      <w:r>
        <w:t xml:space="preserve">Pra gente preencher a parte de risco, de impedimentos ou do status. Então eu acho que essa parte é saudável entre eles pra eles poderem… Outra coisa, exatamente isso que você falou, tipo, gente, aqui vocês tem que levantar a bandeira Quando vocês acham que a rotina pode estar tirando essas três horas. E a gente vai precisar voltar e falar e reforçar Para que eles fiquem à vontade para isso também, Porque senão eles vão acabar entregando lá.</w:t>
      </w:r>
    </w:p>
    <w:p>
      <w:pPr>
        <w:pStyle w:val="a2"/>
      </w:pPr>
      <w:r>
        <w:rPr>
          <w:b/>
          <w:bCs/>
        </w:rPr>
        <w:t xml:space="preserve">01:33:29 Fabiana Abrita</w:t>
      </w:r>
      <w:r>
        <w:br/>
      </w:r>
      <w:r>
        <w:t xml:space="preserve">Além da reunião,</w:t>
      </w:r>
    </w:p>
    <w:p>
      <w:pPr>
        <w:pStyle w:val="a2"/>
      </w:pPr>
      <w:r>
        <w:rPr>
          <w:b/>
          <w:bCs/>
        </w:rPr>
        <w:t xml:space="preserve">01:33:30 Letícia Madella</w:t>
      </w:r>
      <w:r>
        <w:br/>
      </w:r>
      <w:r>
        <w:t xml:space="preserve">Eles vão ter a reunião também de gestão de mudança com eles. Então, acho que vai ser um pouco mais seguro para isso. Isso, acho que é importante. Só para a gente fechar, para a gente dar também uma atualização, Aí é um ponto que eu preciso… Depois a gente puxou um papo em paralelo aqui para fazer isso, Mas assim, eu vou precisar desse nome, Esses nomes… Para poder ver com o pessoal aqui como é que a gente vai começar, etc. Porque a ideia é a gente ter, pelo menos, nem que seja uma versão pocket do onboarding, Mas só para a gente fazer aquele rito de, ó, você foi escolhido por isso, você está aqui para isso, A gente espera aquilo.</w:t>
      </w:r>
    </w:p>
    <w:p>
      <w:pPr>
        <w:pStyle w:val="a2"/>
      </w:pPr>
      <w:r>
        <w:rPr>
          <w:b/>
          <w:bCs/>
        </w:rPr>
        <w:t xml:space="preserve">01:34:02 Letícia Madella</w:t>
      </w:r>
      <w:r>
        <w:br/>
      </w:r>
      <w:r>
        <w:t xml:space="preserve">Nosso piloto é isso aqui, vai funcionar assim, mas isso aqui é não exaustivo. Pode ser que na dinâmica a gente veja que culturalmente ou pelo perfil, enfim, não funciona, E a gente tem que alterar. Beleza. Esses nomes a gente vai precisar.</w:t>
      </w:r>
    </w:p>
    <w:p>
      <w:pPr>
        <w:pStyle w:val="a2"/>
      </w:pPr>
      <w:r>
        <w:rPr>
          <w:b/>
          <w:bCs/>
        </w:rPr>
        <w:t xml:space="preserve">01:34:15 Letícia Madella</w:t>
      </w:r>
      <w:r>
        <w:br/>
      </w:r>
      <w:r>
        <w:t xml:space="preserve">Conversando com o Vini, a gente já tá planejando um onboarding geral, né, depois do diagnóstico, No caso pra todos os pontos focais juntos, pra semana do dia 23, se não me engano dia 23 ou 24. Que é justamente porque o Vini tá de férias na semana anterior, então a gente já pega Na semana seguinte.</w:t>
      </w:r>
    </w:p>
    <w:p>
      <w:pPr>
        <w:pStyle w:val="a2"/>
      </w:pPr>
      <w:r>
        <w:rPr>
          <w:b/>
          <w:bCs/>
        </w:rPr>
        <w:t xml:space="preserve">01:34:31 Letícia Madella</w:t>
      </w:r>
      <w:r>
        <w:br/>
      </w:r>
      <w:r>
        <w:t xml:space="preserve">Primeiro a gente tinha pensado em fazer um onboarding, e aí eu chamei o Vini e falei Cara, se a gente tá pensando em fazer isso presencial, levar as pessoas pra Eldorado, Etc, enfim. Fazer esse movimento talvez seja mais interessante se até lá a gente já tiver tudo definido Do sistema, a gente fazer como se fosse um segundo que conta do programa. E aí a gente faz um evento, por exemplo, meio período da manhã inteira, de nove ao, Meio dia. De nove às dez e meia a gente apresenta o programa em si pra falar principalmente do Sistema, né? Aí vai ser a outra parte de GM, mas enfim, a gente usa ali, por exemplo, de nove às.</w:t>
      </w:r>
    </w:p>
    <w:p>
      <w:pPr>
        <w:pStyle w:val="a2"/>
      </w:pPr>
      <w:r>
        <w:rPr>
          <w:b/>
          <w:bCs/>
        </w:rPr>
        <w:t xml:space="preserve">01:35:02 Letícia Madella</w:t>
      </w:r>
      <w:r>
        <w:br/>
      </w:r>
      <w:r>
        <w:t xml:space="preserve">Dez e meia pra falar do sistema, introduzir como vai ser, por que a troca, necessidade, Etc. E de 10h30 a 12h, aí eu fico com a parte do onboarding de fazer com eles, Ó, beleza, vocês entenderam o contexto? É aqui que vocês entram. Mas com essas pessoas do comitê, a gente vai ter que fazer isso antes. Então a gente vai ter que fazer uma versão pocket. Como é só do comitê, vai ser uma versão bem mais rápida, Só de fato pra gente passar ali papéis de responsabilidades e tal, Todo mundo ficar alinhado, já levantar a mão se tiver algum risco. Principalmente mapear férias em relação a período de projeto, essas coisas.</w:t>
      </w:r>
    </w:p>
    <w:p>
      <w:pPr>
        <w:pStyle w:val="a2"/>
      </w:pPr>
      <w:r>
        <w:rPr>
          <w:b/>
          <w:bCs/>
        </w:rPr>
        <w:t xml:space="preserve">01:35:32 Letícia Madella</w:t>
      </w:r>
      <w:r>
        <w:br/>
      </w:r>
      <w:r>
        <w:t xml:space="preserve">Às vezes as pessoas têm planejamento de não estar ausente. Então assim, pra gente mapear todos esses riscos, a gente faz antes com essas pessoas, Mas o kick-off, kick-off não né, o onboarding oficial fica ali na semana do dia 23 com todo O grupo definido. A gente vai pedir pros líderes enviarem pra gente o nome até o dia 2, que é a quinta Que vem. Então, dia 31 de manhã, no primeiro horário. A gente tem a sessão com eles,</w:t>
      </w:r>
    </w:p>
    <w:p>
      <w:pPr>
        <w:pStyle w:val="a2"/>
      </w:pPr>
      <w:r>
        <w:rPr>
          <w:b/>
          <w:bCs/>
        </w:rPr>
        <w:t xml:space="preserve">01:35:54 Fabiana Abrita</w:t>
      </w:r>
      <w:r>
        <w:br/>
      </w:r>
      <w:r>
        <w:t xml:space="preserve">Eles vão ter 3 dias, 31, 1º e 2º. Tá bom, pra tudo né, então a gente já tem o do comitê de CAPEX, mas ele tem que definir Exato, vai ser dos outros. Tem a distribuição total de todos.</w:t>
      </w:r>
    </w:p>
    <w:p>
      <w:pPr>
        <w:pStyle w:val="a2"/>
      </w:pPr>
      <w:r>
        <w:rPr>
          <w:b/>
          <w:bCs/>
        </w:rPr>
        <w:t xml:space="preserve">01:36:04 Letícia Madella</w:t>
      </w:r>
      <w:r>
        <w:br/>
      </w:r>
      <w:r>
        <w:t xml:space="preserve">Mas, assim, isso eu ainda estou vendo com o Vini, porque a ideia, a gente estava falando muito de onboarding, aí ontem a gente estava no escritório, a gente falou, ah, vamos fazer presencial, a gente coloca um cofre, não sei o que. Foi legal. Pô, aí depois eu fiquei pensando, se a gente vai fazer presencial, vamos fazer então tudo junto de uma vez, porque o projeto não pode andar longe do programa. E essas pessoas, elas vão estar tanto na diretriz, tanto dentro do nosso, quanto dentro do sistema, então elas precisam ter muito.</w:t>
      </w:r>
    </w:p>
    <w:p>
      <w:pPr>
        <w:pStyle w:val="a2"/>
      </w:pPr>
      <w:r>
        <w:rPr>
          <w:b/>
          <w:bCs/>
        </w:rPr>
        <w:t xml:space="preserve">01:36:28 Fabiana Abrita</w:t>
      </w:r>
      <w:r>
        <w:br/>
      </w:r>
      <w:r>
        <w:t xml:space="preserve">Não, perfeito, acho ótimo. Gente, eu vou ter que pedir licença. Tem que fazer a qualé, né? Qualé.</w:t>
      </w:r>
    </w:p>
    <w:p>
      <w:pPr>
        <w:pStyle w:val="a2"/>
      </w:pPr>
      <w:r>
        <w:rPr>
          <w:b/>
          <w:bCs/>
        </w:rPr>
        <w:t xml:space="preserve">01:36:33 Isabella Nogueira</w:t>
      </w:r>
      <w:r>
        <w:br/>
      </w:r>
      <w:r>
        <w:t xml:space="preserve">Eu Não sei onde que ela fica aqui.</w:t>
      </w:r>
    </w:p>
    <w:p>
      <w:pPr>
        <w:pStyle w:val="a2"/>
      </w:pPr>
      <w:r>
        <w:rPr>
          <w:b/>
          <w:bCs/>
        </w:rPr>
        <w:t xml:space="preserve">01:36:35 Fabiana Abrita</w:t>
      </w:r>
      <w:r>
        <w:br/>
      </w:r>
      <w:r>
        <w:t xml:space="preserve">Eu já chamo ela. Ela troca só de lugar comigo. Aí a gente pode ficar nessa sala? Pode, pode. Essa daqui é sala pouco, então não reserva. A gente só pega. E aí a gente luta por ela até o final. A gente não sai daqui.</w:t>
      </w:r>
    </w:p>
    <w:p>
      <w:pPr>
        <w:pStyle w:val="a2"/>
      </w:pPr>
      <w:r>
        <w:rPr>
          <w:b/>
          <w:bCs/>
        </w:rPr>
        <w:t xml:space="preserve">01:36:49 Isabella Nogueira</w:t>
      </w:r>
      <w:r>
        <w:br/>
      </w:r>
      <w:r>
        <w:t xml:space="preserve">Mas, Bia, obrigada. Foi muito bom.</w:t>
      </w:r>
    </w:p>
    <w:p>
      <w:pPr>
        <w:pStyle w:val="a2"/>
      </w:pPr>
      <w:r>
        <w:rPr>
          <w:b/>
          <w:bCs/>
        </w:rPr>
        <w:t xml:space="preserve">01:36:51 Fabiana Abrita</w:t>
      </w:r>
      <w:r>
        <w:br/>
      </w:r>
      <w:r>
        <w:t xml:space="preserve">Imagina. E aí qualquer dúvida que vocês tiverem, o que vocês quiserem, explorar um pouco mais, A gente manda. Que nem acho que vale ver depois uma hora Os dashs que a gente tem. Ah, tem uma… Bom, mas aí é do comitê de CAPEX depois. O Flávio, como uma das coisas Que tem prazer no comitê de CAPEX é, PN, então Flávio, depois quando a gente Começar, eu vou, Distribuir com você.</w:t>
      </w:r>
    </w:p>
    <w:p>
      <w:pPr>
        <w:pStyle w:val="a2"/>
      </w:pPr>
      <w:r>
        <w:rPr>
          <w:b/>
          <w:bCs/>
        </w:rPr>
        <w:t xml:space="preserve">01:37:16 Fabiana Abrita</w:t>
      </w:r>
      <w:r>
        <w:br/>
      </w:r>
      <w:r>
        <w:t xml:space="preserve">Performance de plano de negócio. É uma preocupação que o Valdo e o Fetis Falam que eles não veem no comitê de CAPEX. E que eles querem ver, mas aí é, Desdobramento de trabalho mesmo. Tá bom. Obrigada.</w:t>
      </w:r>
    </w:p>
    <w:p>
      <w:pPr>
        <w:pStyle w:val="a2"/>
      </w:pPr>
      <w:r>
        <w:rPr>
          <w:b/>
          <w:bCs/>
        </w:rPr>
        <w:t xml:space="preserve">01:37:36 Speaker 4</w:t>
      </w:r>
      <w:r>
        <w:br/>
      </w:r>
      <w:r>
        <w:t xml:space="preserve">Puxei o bode.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137CB3-68FA-4F66-A2E7-F2F1A93E0214}"/>
</file>

<file path=customXml/itemProps2.xml><?xml version="1.0" encoding="utf-8"?>
<ds:datastoreItem xmlns:ds="http://schemas.openxmlformats.org/officeDocument/2006/customXml" ds:itemID="{EC5E22C4-A15C-4D3E-A5FD-2CE2AE4BF6ED}"/>
</file>

<file path=customXml/itemProps3.xml><?xml version="1.0" encoding="utf-8"?>
<ds:datastoreItem xmlns:ds="http://schemas.openxmlformats.org/officeDocument/2006/customXml" ds:itemID="{C26AF26D-A03E-4FF6-8163-D7D25F837F9F}"/>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2026-03-31T11:26:34Z</dcterms:created>
  <dcterms:modified xsi:type="dcterms:W3CDTF">2026-03-31T11:26:34Z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