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eber-chinelato"/>
    <w:p>
      <w:pPr>
        <w:pStyle w:val="1"/>
      </w:pPr>
      <w:r>
        <w:t xml:space="preserve">Cleber Chinelato</w:t>
      </w:r>
    </w:p>
    <w:bookmarkStart w:id="20" w:name="X47a78328e1681375d56854f3c7d671efa20fe82"/>
    <w:p>
      <w:pPr>
        <w:pStyle w:val="6"/>
      </w:pPr>
      <w:r>
        <w:t xml:space="preserve">2026-03-24 15:12:47</w:t>
      </w:r>
    </w:p>
    <w:p>
      <w:pPr>
        <w:pStyle w:val="FirstParagraph"/>
      </w:pPr>
      <w:r>
        <w:rPr>
          <w:b/>
          <w:bCs/>
        </w:rPr>
        <w:t xml:space="preserve">00:00:10 Cleber Chinelato</w:t>
      </w:r>
      <w:r>
        <w:br/>
      </w:r>
      <w:r>
        <w:t xml:space="preserve">Tá. Hoje eu sou gerente executivo de tecnologia para rodovias.</w:t>
      </w:r>
    </w:p>
    <w:p>
      <w:pPr>
        <w:pStyle w:val="a2"/>
      </w:pPr>
      <w:r>
        <w:rPr>
          <w:b/>
          <w:bCs/>
        </w:rPr>
        <w:t xml:space="preserve">00:00:15 Cleber Chinelato</w:t>
      </w:r>
      <w:r>
        <w:br/>
      </w:r>
      <w:r>
        <w:t xml:space="preserve">Posso dizer que o meu papel é um papel de relacionamento entre a tecnologia e rodovias. Então o objetivo do meu trabalho é fazer gestão de demandas, Quais são as demandas de CAPEX e de OPEX que a gente tem em rodovias para tecnologia, Para atender contrato de concessão, para atender as mobilizações que nós temos, E para a sustentação de fato da área. Dos ativos todos de tecnologia que nós temos. Quais ativos? Todo o que a gente chama de ITS, painel de mensagem variável, as câmeras, balança, Toda a parte de arrecadação, sistema, centro de controle, fibra ótica, sistema de gestão.</w:t>
      </w:r>
    </w:p>
    <w:p>
      <w:pPr>
        <w:pStyle w:val="a2"/>
      </w:pPr>
      <w:r>
        <w:rPr>
          <w:b/>
          <w:bCs/>
        </w:rPr>
        <w:t xml:space="preserve">00:00:53 Cleber Chinelato</w:t>
      </w:r>
      <w:r>
        <w:br/>
      </w:r>
      <w:r>
        <w:t xml:space="preserve">Operacional e todos os outros sistemas. Claro que eu trabalho em conjunto com a área de tecnologia e tenho centros, que é um centro De excelência, e lá dentro eu tenho as áreas centralizadas. Sistemas. Temos operacionais, temos sistemas administrativos como o SAP e outros sistemas, tem a infraestrutura E a área de arquitetura, que são áreas centralizadas que trabalham para todas as plataformas. Eu e minha equipe ficamos dedicados só à plataforma de rodovias. Hoje nós somos 125 pessoas, mais ou menos.</w:t>
      </w:r>
    </w:p>
    <w:p>
      <w:pPr>
        <w:pStyle w:val="a2"/>
      </w:pPr>
      <w:r>
        <w:rPr>
          <w:b/>
          <w:bCs/>
        </w:rPr>
        <w:t xml:space="preserve">00:01:24 Cleber Chinelato</w:t>
      </w:r>
      <w:r>
        <w:br/>
      </w:r>
      <w:r>
        <w:t xml:space="preserve">Eu tenho três pessoas que têm foco só em mobilização. Então, um deles está cuidando da implantação de Sorocabana, da mobilização, com papel De integração. Então ele recebe o plano de negócio e faz a integração de todos os compromissos que Nós temos de entrega. Integra com as áreas internas que desenvolvem e compram soluções, isso faz junto obviamente Com o suplá e com as áreas. Integra com, por exemplo, se eu tenho uma interface com a área de engenharia elétrica Que está lá na engenharia, que é o Dinoff, ele faz integração com a equipe dele.</w:t>
      </w:r>
    </w:p>
    <w:p>
      <w:pPr>
        <w:pStyle w:val="a2"/>
      </w:pPr>
      <w:r>
        <w:rPr>
          <w:b/>
          <w:bCs/>
        </w:rPr>
        <w:t xml:space="preserve">00:01:56 Cleber Chinelato</w:t>
      </w:r>
      <w:r>
        <w:br/>
      </w:r>
      <w:r>
        <w:t xml:space="preserve">Ele integra com o civil, muita coisa que eu entrego precisa de civil, desde a fundação De um poste até uma praça de pedágio ou até a fundação de um free flow. Ele integra para fazer a entrega de todos esses sistemas. Também faz interface, inclusive, com poder concedente. Então um cuida de Sorocabana, um outro cuida de Fernão Dias e Rio SP, e tem um outro que Está cuidando de Pantanal e Paraná também, então nesse papel de integração. Depois eu tenho uma outra pessoa, chama-se Carlos Emerson, que eu chamo de área de implantação.</w:t>
      </w:r>
    </w:p>
    <w:p>
      <w:pPr>
        <w:pStyle w:val="a2"/>
      </w:pPr>
      <w:r>
        <w:rPr>
          <w:b/>
          <w:bCs/>
        </w:rPr>
        <w:t xml:space="preserve">00:02:30 Cleber Chinelato</w:t>
      </w:r>
      <w:r>
        <w:br/>
      </w:r>
      <w:r>
        <w:t xml:space="preserve">Então o Carlos Emerson faz toda a implantação, ele tem uma equipe. A maior equipe dele é uma equipe que é como se fosse um pulmão. Então eu tenho pessoas que estão cuidando das implantações em todas as rodovias. Essa implantação pode ser a mobilização ou um simples EPEX. Então se eu tenho um autobano é uma mobilização, mas todo ano tem algo para trocar, para renovar de ativo. E aí o Emerson trabalha com essas equipes. A gente está cheio de projetos hoje, de mobilizações. Se eu tiver menos, a equipe dele vai enxugar. Se eu tiver mais, a equipe dele aumenta e ele é que fornece os times de campo.</w:t>
      </w:r>
    </w:p>
    <w:p>
      <w:pPr>
        <w:pStyle w:val="a2"/>
      </w:pPr>
      <w:r>
        <w:rPr>
          <w:b/>
          <w:bCs/>
        </w:rPr>
        <w:t xml:space="preserve">00:03:03 Cleber Chinelato</w:t>
      </w:r>
      <w:r>
        <w:br/>
      </w:r>
      <w:r>
        <w:t xml:space="preserve">Para essas mobilizações aqui. Depois tem uma outra área que é a Silmara. A Silmara cuida dos postos avançados. Duas a três pessoas em cada posto avançado. Esses caras são suporte Das equipes de manutenção Que não são nossas em campo. Então eles cuidam mais do OPEX do que, Propriamente do CAPEX. Essa primeira turma Que eu falei para vocês, cuida muito fortemente Do CAPEX. O Carlos Emerson principalmente. Quando eu falo da minha meta CAPEX, Por exemplo, o Carlos Emerson é o principal, Ele está cuidando de alcançar os combinados de cronograma, os combinados de CAPEX, das.</w:t>
      </w:r>
    </w:p>
    <w:p>
      <w:pPr>
        <w:pStyle w:val="a2"/>
      </w:pPr>
      <w:r>
        <w:rPr>
          <w:b/>
          <w:bCs/>
        </w:rPr>
        <w:t xml:space="preserve">00:03:40 Cleber Chinelato</w:t>
      </w:r>
      <w:r>
        <w:br/>
      </w:r>
      <w:r>
        <w:t xml:space="preserve">Medições e contratações, é ele que está cuidando disso dentro da plataforma. Até ele que presta conta disso também. E os outros três estão nas mobilizações também preocupados com a mesma coisa, tá?</w:t>
      </w:r>
    </w:p>
    <w:p>
      <w:pPr>
        <w:pStyle w:val="a2"/>
      </w:pPr>
      <w:r>
        <w:rPr>
          <w:b/>
          <w:bCs/>
        </w:rPr>
        <w:t xml:space="preserve">00:03:54 Cleber Chinelato</w:t>
      </w:r>
      <w:r>
        <w:br/>
      </w:r>
      <w:r>
        <w:t xml:space="preserve">Conseguiu falar o que eu fiz? O que eu faço? Ficou claro?</w:t>
      </w:r>
    </w:p>
    <w:p>
      <w:pPr>
        <w:pStyle w:val="a2"/>
      </w:pPr>
      <w:r>
        <w:rPr>
          <w:b/>
          <w:bCs/>
        </w:rPr>
        <w:t xml:space="preserve">00:04:01 Letícia Madella</w:t>
      </w:r>
      <w:r>
        <w:br/>
      </w:r>
      <w:r>
        <w:t xml:space="preserve">Então vocês, pelo menos na parte de cá, talvez vocês fiquem bem próximos da integração com o sistema, que vai entrar dentro do programa.</w:t>
      </w:r>
    </w:p>
    <w:p>
      <w:pPr>
        <w:pStyle w:val="a2"/>
      </w:pPr>
      <w:r>
        <w:rPr>
          <w:b/>
          <w:bCs/>
        </w:rPr>
        <w:t xml:space="preserve">00:04:09 Cleber Chinelato</w:t>
      </w:r>
      <w:r>
        <w:br/>
      </w:r>
      <w:r>
        <w:t xml:space="preserve">Sim, Porque a gente tem hoje a Heloísa, vocês conheceram a Heloísa, a Helena e a Shair, que cuidam lá dentro. Ela é a nossa área de planejamento e PMO. Então ela também fornece um PMO para cada uma dessas mobilizações. Ela tem sempre o PMO dela lá. Aí a nossa interface com ela é muito grande. A realização, eu dependo, por exemplo, do Normandos, conversar com o Normandos já. Acho que sim. O Neymando que compra os equipamentos. Então, ele manda o desenho, a compra e eu tenho que implantar. Eu Converso muito com ele nessa migração.</w:t>
      </w:r>
    </w:p>
    <w:p>
      <w:pPr>
        <w:pStyle w:val="a2"/>
      </w:pPr>
      <w:r>
        <w:rPr>
          <w:b/>
          <w:bCs/>
        </w:rPr>
        <w:t xml:space="preserve">00:04:39 Cleber Chinelato</w:t>
      </w:r>
      <w:r>
        <w:br/>
      </w:r>
      <w:r>
        <w:t xml:space="preserve">Então, a gente, sim, tem uma interface gigantesca.</w:t>
      </w:r>
    </w:p>
    <w:p>
      <w:pPr>
        <w:pStyle w:val="a2"/>
      </w:pPr>
      <w:r>
        <w:rPr>
          <w:b/>
          <w:bCs/>
        </w:rPr>
        <w:t xml:space="preserve">00:04:44 Priscila Galindo</w:t>
      </w:r>
      <w:r>
        <w:br/>
      </w:r>
      <w:r>
        <w:t xml:space="preserve">E aí, por exemplo, como é que hoje está, por exemplo, você está nessa integração com o sistema? Porque, na verdade, a gente tem algumas coisas. A gente tem o SAP, o SAP não, a parte do sistema como um todo que está sendo gestionado com o corporativo. E também tem a contratação da Engenho, que também está trazendo um software mais para a medicina. Como é que está essa interface, com essas demandas de tecnologia? Como é que é a interface disso que está sendo ali, o núcleo de capa está se gestionando com a área de vocês?</w:t>
      </w:r>
    </w:p>
    <w:p>
      <w:pPr>
        <w:pStyle w:val="a2"/>
      </w:pPr>
      <w:r>
        <w:rPr>
          <w:b/>
          <w:bCs/>
        </w:rPr>
        <w:t xml:space="preserve">00:05:18 Cleber Chinelato</w:t>
      </w:r>
      <w:r>
        <w:br/>
      </w:r>
      <w:r>
        <w:t xml:space="preserve">Então, Agora está em fase de projeto. Então, o nosso dia a dia, por enquanto, não mudou nada. Mas a gente hoje está no SAP o tempo todo, a gente faz tudo pelo SAP. Então, as medições, não sei se é isso que você perguntou.</w:t>
      </w:r>
    </w:p>
    <w:p>
      <w:pPr>
        <w:pStyle w:val="a2"/>
      </w:pPr>
      <w:r>
        <w:rPr>
          <w:b/>
          <w:bCs/>
        </w:rPr>
        <w:t xml:space="preserve">00:05:31 Priscila Galindo</w:t>
      </w:r>
      <w:r>
        <w:br/>
      </w:r>
      <w:r>
        <w:t xml:space="preserve">É, não, na verdade, assim, eles estão tentando trazer alguma coisa de medição para ficar uma coisa mais padronizada. Sim, sim. E aí, a minha dúvida é o seguinte, se vocês já estão sendo envolvidos nesse processo que está em projeto, Ou se vocês só entram quando já partem do sistema de ferida, como é que se continua?</w:t>
      </w:r>
    </w:p>
    <w:p>
      <w:pPr>
        <w:pStyle w:val="a2"/>
      </w:pPr>
      <w:r>
        <w:rPr>
          <w:b/>
          <w:bCs/>
        </w:rPr>
        <w:t xml:space="preserve">00:05:46 Cleber Chinelato</w:t>
      </w:r>
      <w:r>
        <w:br/>
      </w:r>
      <w:r>
        <w:t xml:space="preserve">Olha, no termômetro agora a gente não está sendo envolvido. Mas a Heloísa que está inserida nos processos. Sim, o Pimentel tem chamado algumas reuniões, o meu parque é o Fábio Fortella de…</w:t>
      </w:r>
    </w:p>
    <w:p>
      <w:pPr>
        <w:pStyle w:val="a2"/>
      </w:pPr>
      <w:r>
        <w:rPr>
          <w:b/>
          <w:bCs/>
        </w:rPr>
        <w:t xml:space="preserve">00:06:05 Cleber Chinelato</w:t>
      </w:r>
      <w:r>
        <w:br/>
      </w:r>
      <w:r>
        <w:t xml:space="preserve">Eu Sei do projeto, sei do escopo, sei do porquê que a gente tem que fazer o projeto, essa, Integração toda, ao mesmo tempo, vocês são da Verona, ao mesmo tempo a gente está com Um tratamento com vocês lá no escopo do Lodge, que o Rodrigo Lumazzini do meu time tem acompanhado, Mais de perto lá. Aí depois eu até perguntei pra vocês como é que vocês vão fazer as coisas conversarem. Que desafio, Né?</w:t>
      </w:r>
    </w:p>
    <w:p>
      <w:pPr>
        <w:pStyle w:val="a2"/>
      </w:pPr>
      <w:r>
        <w:rPr>
          <w:b/>
          <w:bCs/>
        </w:rPr>
        <w:t xml:space="preserve">00:06:26 Priscila Galindo</w:t>
      </w:r>
      <w:r>
        <w:br/>
      </w:r>
      <w:r>
        <w:t xml:space="preserve">Na verdade não é desafio. Hoje a gente tem uma estruturação dentro de rodovias e hoje a gente tem esse outro foco no núcleo de CAPEX.</w:t>
      </w:r>
    </w:p>
    <w:p>
      <w:pPr>
        <w:pStyle w:val="a2"/>
      </w:pPr>
      <w:r>
        <w:rPr>
          <w:b/>
          <w:bCs/>
        </w:rPr>
        <w:t xml:space="preserve">00:06:34 Cleber Chinelato</w:t>
      </w:r>
      <w:r>
        <w:br/>
      </w:r>
      <w:r>
        <w:t xml:space="preserve">A Gente vai ter conversa.</w:t>
      </w:r>
    </w:p>
    <w:p>
      <w:pPr>
        <w:pStyle w:val="a2"/>
      </w:pPr>
      <w:r>
        <w:rPr>
          <w:b/>
          <w:bCs/>
        </w:rPr>
        <w:t xml:space="preserve">00:06:35 Priscila Galindo</w:t>
      </w:r>
      <w:r>
        <w:br/>
      </w:r>
      <w:r>
        <w:t xml:space="preserve">Exato, a conversa que a gente está tendo, a gente já tem um diagnóstico aqui de rodovias, então hoje a nossa interface é, essa equipe de rodovias já tem mapeado rodovias e a gente agora está fazendo basicamente a interface de rodovias com o núcleo de CAPEX, então a gente está mais na interface. Do que em si, se aprofundando em rodovias.</w:t>
      </w:r>
    </w:p>
    <w:p>
      <w:pPr>
        <w:pStyle w:val="a2"/>
      </w:pPr>
      <w:r>
        <w:rPr>
          <w:b/>
          <w:bCs/>
        </w:rPr>
        <w:t xml:space="preserve">00:06:54 Cleber Chinelato</w:t>
      </w:r>
      <w:r>
        <w:br/>
      </w:r>
      <w:r>
        <w:t xml:space="preserve">Sei que rodovias, o escopo é um pouco diferente. Ele tem a ver com otimização de processo, Com mecanização, automatização, Que é outra vertente lá. É outra vertente. Mas a gente.</w:t>
      </w:r>
    </w:p>
    <w:p>
      <w:pPr>
        <w:pStyle w:val="a2"/>
      </w:pPr>
      <w:r>
        <w:rPr>
          <w:b/>
          <w:bCs/>
        </w:rPr>
        <w:t xml:space="preserve">00:07:04 Priscila Galindo</w:t>
      </w:r>
      <w:r>
        <w:br/>
      </w:r>
      <w:r>
        <w:t xml:space="preserve">Se aprofunda um pouco mais, né? Por exemplo, a gente está mais na interface Tanto ali na engenharia descendo, vamos dizer assim. Uhum, entendi. Na verdade, a gente bebe um pouco.</w:t>
      </w:r>
    </w:p>
    <w:p>
      <w:pPr>
        <w:pStyle w:val="a2"/>
      </w:pPr>
      <w:r>
        <w:rPr>
          <w:b/>
          <w:bCs/>
        </w:rPr>
        <w:t xml:space="preserve">00:07:14 Letícia Madella</w:t>
      </w:r>
      <w:r>
        <w:br/>
      </w:r>
      <w:r>
        <w:t xml:space="preserve">Do que acontece lá. E o que a gente não bebe, que é a parte de trilhas, por exemplo.</w:t>
      </w:r>
    </w:p>
    <w:p>
      <w:pPr>
        <w:pStyle w:val="a2"/>
      </w:pPr>
      <w:r>
        <w:rPr>
          <w:b/>
          <w:bCs/>
        </w:rPr>
        <w:t xml:space="preserve">00:07:24 Letícia Madella</w:t>
      </w:r>
      <w:r>
        <w:br/>
      </w:r>
      <w:r>
        <w:t xml:space="preserve">Então, todas as áreas que tem correlação com o lucro são essas que a gente está Fazendo as entrevistas e entendendo ali o que que faz, como se relaciona e aonde a gente Teria que talvez entrar um pouco mais a fundo. Exato. E ali,</w:t>
      </w:r>
    </w:p>
    <w:p>
      <w:pPr>
        <w:pStyle w:val="a2"/>
      </w:pPr>
      <w:r>
        <w:rPr>
          <w:b/>
          <w:bCs/>
        </w:rPr>
        <w:t xml:space="preserve">00:07:38 Priscila Galindo</w:t>
      </w:r>
      <w:r>
        <w:br/>
      </w:r>
      <w:r>
        <w:t xml:space="preserve">A gente queria uma visão sua de, por exemplo, no fluxo como um todo, né, e na Sua área e tudo mais, onde você acha que o investimento mais perde a eficiência dele. Então, assim, como é que a gente consegue otimizar dentro dos…</w:t>
      </w:r>
    </w:p>
    <w:p>
      <w:pPr>
        <w:pStyle w:val="a2"/>
      </w:pPr>
      <w:r>
        <w:rPr>
          <w:b/>
          <w:bCs/>
        </w:rPr>
        <w:t xml:space="preserve">00:07:51 Priscila Galindo</w:t>
      </w:r>
      <w:r>
        <w:br/>
      </w:r>
      <w:r>
        <w:t xml:space="preserve">A gente.</w:t>
      </w:r>
    </w:p>
    <w:p>
      <w:pPr>
        <w:pStyle w:val="a2"/>
      </w:pPr>
      <w:r>
        <w:rPr>
          <w:b/>
          <w:bCs/>
        </w:rPr>
        <w:t xml:space="preserve">00:07:52 Cleber Chinelato</w:t>
      </w:r>
      <w:r>
        <w:br/>
      </w:r>
      <w:r>
        <w:t xml:space="preserve">Gasta muita energia, desde a disponibilização por uma equipe que implanta, a disponibilização, Do contrato, aqui o contrato está pronto para implantar, a gente gasta muita energia até Isso acontecer e depois gasta uma outra energia maior ainda para fazer medições. A parte de medições é terrível hoje, porque não é só você evidenciar em campo que você, Fez aquilo e vai pagar. Todo o processo de aprovação… Você vai ter que entrar com a medição, a prova, depois a prova-requisição, depois a prova-medição. Todo esse processo é a parte mais complicada hoje.</w:t>
      </w:r>
    </w:p>
    <w:p>
      <w:pPr>
        <w:pStyle w:val="a2"/>
      </w:pPr>
      <w:r>
        <w:rPr>
          <w:b/>
          <w:bCs/>
        </w:rPr>
        <w:t xml:space="preserve">00:08:23 Priscila Galindo</w:t>
      </w:r>
      <w:r>
        <w:br/>
      </w:r>
      <w:r>
        <w:t xml:space="preserve">E Vira um gargalo e aí depois também aperta o fornecedor lá na frente também, né?</w:t>
      </w:r>
    </w:p>
    <w:p>
      <w:pPr>
        <w:pStyle w:val="a2"/>
      </w:pPr>
      <w:r>
        <w:rPr>
          <w:b/>
          <w:bCs/>
        </w:rPr>
        <w:t xml:space="preserve">00:08:27 Cleber Chinelato</w:t>
      </w:r>
      <w:r>
        <w:br/>
      </w:r>
      <w:r>
        <w:t xml:space="preserve">Não, aí tem outro ponto também. Esse é interessante. Às vezes você está apertando o fornecedor para entregar, depois você aperta para dar a nota, Depois você aperta para dar as evidências, depois você aperta… Depois ele fica apertando para a gente pagar.</w:t>
      </w:r>
    </w:p>
    <w:p>
      <w:pPr>
        <w:pStyle w:val="a2"/>
      </w:pPr>
      <w:r>
        <w:rPr>
          <w:b/>
          <w:bCs/>
        </w:rPr>
        <w:t xml:space="preserve">00:08:39 Priscila Galindo</w:t>
      </w:r>
      <w:r>
        <w:br/>
      </w:r>
      <w:r>
        <w:t xml:space="preserve">Exato. E depois aí tem o fluxo interno de vocês, que aí também pode ter gargalos nesse processo. O processo é que a gente não está entrando tão a fundo porque já teve uma consultoria Entrando mais a fundo, né? Até porque,</w:t>
      </w:r>
    </w:p>
    <w:p>
      <w:pPr>
        <w:pStyle w:val="a2"/>
      </w:pPr>
      <w:r>
        <w:rPr>
          <w:b/>
          <w:bCs/>
        </w:rPr>
        <w:t xml:space="preserve">00:08:49 Cleber Chinelato</w:t>
      </w:r>
      <w:r>
        <w:br/>
      </w:r>
      <w:r>
        <w:t xml:space="preserve">Na verdade, não tem muito o que entrar a fundo, esse ex -ex de hoje, ele está Muito por conta do gap zero de implantação de um saco, então a gente adotou o que existia, Lá dentro, então tem essa questão das alçadas, podia ser muito mais simples isso, nesse sentido.</w:t>
      </w:r>
    </w:p>
    <w:p>
      <w:pPr>
        <w:pStyle w:val="a2"/>
      </w:pPr>
      <w:r>
        <w:rPr>
          <w:b/>
          <w:bCs/>
        </w:rPr>
        <w:t xml:space="preserve">00:09:07 Cleber Chinelato</w:t>
      </w:r>
      <w:r>
        <w:br/>
      </w:r>
      <w:r>
        <w:t xml:space="preserve">Há também uma questão, por exemplo, eu posso ser o aprovador da compra, aproveitou da compra, Daquele pedido. Depois vai ter a medição, aí a medição é outra pessoa que vai aprovar, então assim, Isso também você perde todo o histórico, então às vezes tem medições lá que eu estou aprovando, Eu posso nem saber o que está acontecendo ali dentro, Nem saber se o escopo é exatamente aquele contratado, então isso é um pouco disperso. Outro ponto é que a medição, para quem operacionaliza, no meu caso é fácil, É só aprovar, né? Aí eu vou ver se tem lá evidência, prova e tal, mas quem operacionaliza isso é um trabalho cruel.</w:t>
      </w:r>
    </w:p>
    <w:p>
      <w:pPr>
        <w:pStyle w:val="a2"/>
      </w:pPr>
      <w:r>
        <w:rPr>
          <w:b/>
          <w:bCs/>
        </w:rPr>
        <w:t xml:space="preserve">00:09:41 Cleber Chinelato</w:t>
      </w:r>
      <w:r>
        <w:br/>
      </w:r>
      <w:r>
        <w:t xml:space="preserve">E isso faz com que a gente demande trabalho administrativo. E nós não temos pessoas administrativas, nós temos pessoas técnicas. E esse técnico perde horas preciosas para fazer trabalho administrativo. Então, a gente já passou da fase de querer mais gente. Ou Nem pode querer. A gente precisa automatizar isso, precisa tornar isso mais simples.</w:t>
      </w:r>
    </w:p>
    <w:p>
      <w:pPr>
        <w:pStyle w:val="a2"/>
      </w:pPr>
      <w:r>
        <w:rPr>
          <w:b/>
          <w:bCs/>
        </w:rPr>
        <w:t xml:space="preserve">00:10:01 Priscila Galindo</w:t>
      </w:r>
      <w:r>
        <w:br/>
      </w:r>
      <w:r>
        <w:t xml:space="preserve">Até começar a pensar mais estrategicamente e tecnicamente no processo do que realmente ficar lá fazendo.</w:t>
      </w:r>
    </w:p>
    <w:p>
      <w:pPr>
        <w:pStyle w:val="a2"/>
      </w:pPr>
      <w:r>
        <w:rPr>
          <w:b/>
          <w:bCs/>
        </w:rPr>
        <w:t xml:space="preserve">00:10:07 Cleber Chinelato</w:t>
      </w:r>
      <w:r>
        <w:br/>
      </w:r>
      <w:r>
        <w:t xml:space="preserve">É isso. Hoje, as empresas… A gente não deve ser ímpar nisso, todas devem estar nesse sentido. A gente foi enxugando as questões administrativas. A gente tem os CSCs e a Supply que fazem tudo para a gente, Só que eles também foram enxugados. E muito processo foi, ao longo desses anos, passando para os técnicos, Passando para a engenharia, passando para a tecnologia, Passando para quem precisa dar um olhar técnico. A gente fica atolado em processo administrativo para fazer uma simples medição. E você vai olhar o meu caso, são centenas. A gente está falando de três unidades de negócio.</w:t>
      </w:r>
    </w:p>
    <w:p>
      <w:pPr>
        <w:pStyle w:val="a2"/>
      </w:pPr>
      <w:r>
        <w:rPr>
          <w:b/>
          <w:bCs/>
        </w:rPr>
        <w:t xml:space="preserve">00:10:40 Cleber Chinelato</w:t>
      </w:r>
      <w:r>
        <w:br/>
      </w:r>
      <w:r>
        <w:t xml:space="preserve">Cinco em mobilização e mais os EPECs todos. É muita coisa por mês que a gente tem que fazer.</w:t>
      </w:r>
    </w:p>
    <w:p>
      <w:pPr>
        <w:pStyle w:val="a2"/>
      </w:pPr>
      <w:r>
        <w:rPr>
          <w:b/>
          <w:bCs/>
        </w:rPr>
        <w:t xml:space="preserve">00:10:45 Priscila Galindo</w:t>
      </w:r>
      <w:r>
        <w:br/>
      </w:r>
      <w:r>
        <w:t xml:space="preserve">E para mobilização eu acho que é a coisa toda. Para mobilização eu estou pensando no todo, eu tenho que fazer todo o processo. É uma árvore maluca distribuída assim. Exato, porque na verdade eu tenho que construir tudo, vamos dizer assim, É como se fosse construir tudo do zero para depois entrar na operação e quando entra é mais simples. Aí é claro,</w:t>
      </w:r>
    </w:p>
    <w:p>
      <w:pPr>
        <w:pStyle w:val="a2"/>
      </w:pPr>
      <w:r>
        <w:rPr>
          <w:b/>
          <w:bCs/>
        </w:rPr>
        <w:t xml:space="preserve">00:11:01 Cleber Chinelato</w:t>
      </w:r>
      <w:r>
        <w:br/>
      </w:r>
      <w:r>
        <w:t xml:space="preserve">Tem que ter um cuidado, porque você tem que ter toda uma governança dando, Não só transparência, mas dando robustez para você tomar cuidado de… Não medir algo que não foi feito, por exemplo. Exato. Usar…</w:t>
      </w:r>
    </w:p>
    <w:p>
      <w:pPr>
        <w:pStyle w:val="a2"/>
      </w:pPr>
      <w:r>
        <w:rPr>
          <w:b/>
          <w:bCs/>
        </w:rPr>
        <w:t xml:space="preserve">00:11:13 Priscila Galindo</w:t>
      </w:r>
      <w:r>
        <w:br/>
      </w:r>
      <w:r>
        <w:t xml:space="preserve">Alguma Coisa que não tem evidência, né?</w:t>
      </w:r>
    </w:p>
    <w:p>
      <w:pPr>
        <w:pStyle w:val="a2"/>
      </w:pPr>
      <w:r>
        <w:rPr>
          <w:b/>
          <w:bCs/>
        </w:rPr>
        <w:t xml:space="preserve">00:11:14 Cleber Chinelato</w:t>
      </w:r>
      <w:r>
        <w:br/>
      </w:r>
      <w:r>
        <w:t xml:space="preserve">É. Tem alguns cuidados que tem que ser tomados. É isso, né? Porque é o que a gente se preocupa bastante.</w:t>
      </w:r>
    </w:p>
    <w:p>
      <w:pPr>
        <w:pStyle w:val="a2"/>
      </w:pPr>
      <w:r>
        <w:rPr>
          <w:b/>
          <w:bCs/>
        </w:rPr>
        <w:t xml:space="preserve">00:11:19 Letícia Madella</w:t>
      </w:r>
      <w:r>
        <w:br/>
      </w:r>
      <w:r>
        <w:t xml:space="preserve">Com certeza.</w:t>
      </w:r>
    </w:p>
    <w:p>
      <w:pPr>
        <w:pStyle w:val="a2"/>
      </w:pPr>
      <w:r>
        <w:rPr>
          <w:b/>
          <w:bCs/>
        </w:rPr>
        <w:t xml:space="preserve">00:11:20 Cleber Chinelato</w:t>
      </w:r>
      <w:r>
        <w:br/>
      </w:r>
      <w:r>
        <w:t xml:space="preserve">E só que isso também não é uma coisa simples de você ter… Todas as evidências estão ok. Então assim, eu tenho certeza que aprovadores hoje, amostralmente, olham as coisas de maior Valor. Pra ver lá se tem uma evidência, se tá claro, se tá… Eu já peguei situações onde não tinha e já tinha passado por outras alçadas.</w:t>
      </w:r>
    </w:p>
    <w:p>
      <w:pPr>
        <w:pStyle w:val="a2"/>
      </w:pPr>
      <w:r>
        <w:rPr>
          <w:b/>
          <w:bCs/>
        </w:rPr>
        <w:t xml:space="preserve">00:11:39 Priscila Galindo</w:t>
      </w:r>
      <w:r>
        <w:br/>
      </w:r>
      <w:r>
        <w:t xml:space="preserve">E aí, Cléber, para mim, às vezes, o que fica difícil é delimitar, por exemplo, na área de vocês. O que é considerado como óptico e óptico? Qual é a diferenciação? Como é que vocês fazem?</w:t>
      </w:r>
    </w:p>
    <w:p>
      <w:pPr>
        <w:pStyle w:val="a2"/>
      </w:pPr>
      <w:r>
        <w:rPr>
          <w:b/>
          <w:bCs/>
        </w:rPr>
        <w:t xml:space="preserve">00:11:48 Cleber Chinelato</w:t>
      </w:r>
      <w:r>
        <w:br/>
      </w:r>
      <w:r>
        <w:t xml:space="preserve">Ah, Mas aí tem que entrar muito na questão do IFRS. Tem coisas que são muito óbvias. Então, assim, se eu pegar, talvez eu erre no número, talvez não seja 80, seja 70 ou 90, Mas 80% do que a gente faz é físico nas concessionárias. É uma câmera que eu estou pondo, é um poste que eu estou colocando. Então os ativos que eu faço, mesmo fibra ótica, que é um ativo linear, tudo isso é CAPEX, não tem muita dúvida. Onde bate a dúvida? Software. A questão do software a gente tem muita dúvida, mas por conta do IRFRS.</w:t>
      </w:r>
    </w:p>
    <w:p>
      <w:pPr>
        <w:pStyle w:val="a2"/>
      </w:pPr>
      <w:r>
        <w:rPr>
          <w:b/>
          <w:bCs/>
        </w:rPr>
        <w:t xml:space="preserve">00:12:21 Cleber Chinelato</w:t>
      </w:r>
      <w:r>
        <w:br/>
      </w:r>
      <w:r>
        <w:t xml:space="preserve">O evento hoje de vários softwares serem considerados como serviço, não é mais uma licença que você compra, ele está virando o OPEX. Então ao longo dos anos a gente foi convertendo muito o CAPEX em OPEX, o OPEX foi aumentando. Mas ele não deixa de ser uma aquisição.</w:t>
      </w:r>
    </w:p>
    <w:p>
      <w:pPr>
        <w:pStyle w:val="a2"/>
      </w:pPr>
      <w:r>
        <w:rPr>
          <w:b/>
          <w:bCs/>
        </w:rPr>
        <w:t xml:space="preserve">00:12:37 Cleber Chinelato</w:t>
      </w:r>
      <w:r>
        <w:br/>
      </w:r>
      <w:r>
        <w:t xml:space="preserve">Por mais que ele é um OPEX, ele está lá no CAPEX, porque tem que cuidar dele, porque Às vezes você está fazendo um desembolso muito grande naquele momento, contabilmente É um OPEX, mas ele é um investimento que você está fazendo de fato, não é um ativo De fato, mas você tem que tratar igual, tem um projeto, tem um desenho, tem implantação, Tem o desenvolvimento, tem testes, tem qualidade e você tem uma implantação final, é a, Mesma linha embora seja um OPEX. Acho que é nessa linha que eu estou. Eu quero chamar a atenção de vocês nisso.</w:t>
      </w:r>
    </w:p>
    <w:p>
      <w:pPr>
        <w:pStyle w:val="a2"/>
      </w:pPr>
      <w:r>
        <w:rPr>
          <w:b/>
          <w:bCs/>
        </w:rPr>
        <w:t xml:space="preserve">00:13:08 Cleber Chinelato</w:t>
      </w:r>
      <w:r>
        <w:br/>
      </w:r>
      <w:r>
        <w:t xml:space="preserve">A dificuldade que você comentou é essa? De definir o que é e o que não é. Então, Só fazer um voltar. A definição contábil, É o que mais está tumultuando. Mas quando você olha do ponto de vista de Projeto, é a mesma característica. Só muda o jeito que você vai contabilizar, Às vezes espalhar. Porque, O software tem características diferentes. É isso.</w:t>
      </w:r>
    </w:p>
    <w:p>
      <w:pPr>
        <w:pStyle w:val="a2"/>
      </w:pPr>
      <w:r>
        <w:rPr>
          <w:b/>
          <w:bCs/>
        </w:rPr>
        <w:t xml:space="preserve">00:13:31 Priscila Galindo</w:t>
      </w:r>
      <w:r>
        <w:br/>
      </w:r>
      <w:r>
        <w:t xml:space="preserve">E aí é mais nessa aba do software Porque realmente câmera… Deixa eu te perguntar uma coisa. Pensando nesse ponto de câmera, sempre, por exemplo, fica mais pesado o CAPEX na sua área, Quando tem mobilização, porque aí eu tenho que montar câmera, essas coisas, ou não?</w:t>
      </w:r>
    </w:p>
    <w:p>
      <w:pPr>
        <w:pStyle w:val="a2"/>
      </w:pPr>
      <w:r>
        <w:rPr>
          <w:b/>
          <w:bCs/>
        </w:rPr>
        <w:t xml:space="preserve">00:13:45 Cleber Chinelato</w:t>
      </w:r>
      <w:r>
        <w:br/>
      </w:r>
      <w:r>
        <w:t xml:space="preserve">Não, quando não tem mobilização também o CAPEX é mais, sempre é mais alto, Porque quando você olha uma gestão de ética, pegar uma, vocês usam que rodovia normalmente vocês usam? A rodovia? É, Castelo Branco, Dutra, pronto, a Dutra, você pega uma Dutra, a Dutra tem 400 quilômetros, Eu tenho mais de mil câmeras lá, cada câmera. Imagina quantas eu troco por ano. Se eu trocar 10%, estou colocando 100 câmeras por ano. Estou exagerando um pouco, mas é mais ou menos isso. Então eu compro a câmera, eu troco a câmera, eu coloco alguém para colocar, eu faço a compra.</w:t>
      </w:r>
    </w:p>
    <w:p>
      <w:pPr>
        <w:pStyle w:val="a2"/>
      </w:pPr>
      <w:r>
        <w:rPr>
          <w:b/>
          <w:bCs/>
        </w:rPr>
        <w:t xml:space="preserve">00:14:16 Cleber Chinelato</w:t>
      </w:r>
      <w:r>
        <w:br/>
      </w:r>
      <w:r>
        <w:t xml:space="preserve">E quando eu vou comprar, faz uma licitação, pega o melhor preço, faz um plano de implementação daquilo, Acaba sendo um projeto. É menor do que uma mobilização, porque eu não tenho poste para pôr, não tenho energia para colocar, Não tenho conexão de rede para fazer que já está feita, não tenho que… Internamente na infraestrutura, pedir acesso à rede, porque para um novo eu tenho que fazer tudo isso. Mas eu continuo trabalhando como um projeto. A renovação do CAPEX, a gente brinca que é um REPEX, né? Que é a repetição do CAPEX, ela também é um projeto por si só.</w:t>
      </w:r>
    </w:p>
    <w:p>
      <w:pPr>
        <w:pStyle w:val="a2"/>
      </w:pPr>
      <w:r>
        <w:rPr>
          <w:b/>
          <w:bCs/>
        </w:rPr>
        <w:t xml:space="preserve">00:14:48 Cleber Chinelato</w:t>
      </w:r>
      <w:r>
        <w:br/>
      </w:r>
      <w:r>
        <w:t xml:space="preserve">O que existe, tem uma variada disso, que é se eu tiver a manutenção, Que está lá na área de manutenção da rodovia. Ele vai usar como o OPEX, uma câmera, duas câmeras, talvez viria um OPEX isso, mas normalmente é um pequeno projeto. Não sei se eu esclareci para vocês.</w:t>
      </w:r>
    </w:p>
    <w:p>
      <w:pPr>
        <w:pStyle w:val="a2"/>
      </w:pPr>
      <w:r>
        <w:rPr>
          <w:b/>
          <w:bCs/>
        </w:rPr>
        <w:t xml:space="preserve">00:15:04 Priscila Galindo</w:t>
      </w:r>
      <w:r>
        <w:br/>
      </w:r>
      <w:r>
        <w:t xml:space="preserve">Esclareceu, E aí deixa eu tirar uma dúvida para você, por exemplo, vocês têm uma média de quantas câmeras, por exemplo, vocês trocam, sei lá, por ano, aí vocês fazem uma estimativa. E aí, por exemplo, se o OPEX, tipo assim, se por exemplo, na operação eu percebi que essa quantidade de câmeras que eu projetei por ano não deu, ou no OPEX eu percebi que tipo, vou ter que trocar mais, então ele estourou. Aí normalmente vai para a OPEX ou fica em CAPEX?</w:t>
      </w:r>
    </w:p>
    <w:p>
      <w:pPr>
        <w:pStyle w:val="a2"/>
      </w:pPr>
      <w:r>
        <w:rPr>
          <w:b/>
          <w:bCs/>
        </w:rPr>
        <w:t xml:space="preserve">00:15:27 Cleber Chinelato</w:t>
      </w:r>
      <w:r>
        <w:br/>
      </w:r>
      <w:r>
        <w:t xml:space="preserve">Não, Fica no CAPEX, porque o fato de eu não ter orçado não muda o destino. Se eu não orcei e vou gastar mais, vai para o CAPEX. Eu vou estourar o PEP que eu coloquei lá. O PEP vocês já estão familiarizados com o PEP, né? Eu vou estourar o PEP. Sem problema. Eu vou dar um exemplo bem bobo. A gente tem uma empresa agora que ela não tem nenhum PEP. Uma empresa nova. E eu preciso comprar um notebook. Não tem PEP, não tem orçamento. Qual que é a resposta? Compra. Não, Pepe, isso vale para tudo, tá?</w:t>
      </w:r>
    </w:p>
    <w:p>
      <w:pPr>
        <w:pStyle w:val="a2"/>
      </w:pPr>
      <w:r>
        <w:rPr>
          <w:b/>
          <w:bCs/>
        </w:rPr>
        <w:t xml:space="preserve">00:15:57 Cleber Chinelato</w:t>
      </w:r>
      <w:r>
        <w:br/>
      </w:r>
      <w:r>
        <w:t xml:space="preserve">Entendi.</w:t>
      </w:r>
    </w:p>
    <w:p>
      <w:pPr>
        <w:pStyle w:val="a2"/>
      </w:pPr>
      <w:r>
        <w:rPr>
          <w:b/>
          <w:bCs/>
        </w:rPr>
        <w:t xml:space="preserve">00:16:02 Letícia Madella</w:t>
      </w:r>
      <w:r>
        <w:br/>
      </w:r>
      <w:r>
        <w:t xml:space="preserve">Eu acho que aqui…</w:t>
      </w:r>
    </w:p>
    <w:p>
      <w:pPr>
        <w:pStyle w:val="a2"/>
      </w:pPr>
      <w:r>
        <w:rPr>
          <w:b/>
          <w:bCs/>
        </w:rPr>
        <w:t xml:space="preserve">00:16:07 Letícia Madella</w:t>
      </w:r>
      <w:r>
        <w:br/>
      </w:r>
      <w:r>
        <w:t xml:space="preserve">Pode falar. Eu queria trazer, quando você comentou aí que hoje existe uma dor muito grande, principalmente na parte administrativa, Então antes a gente pedia muita gente, depois dividia, agora a gente quer automatizar, Tem muitos processos que não se entendem nesse aspecto referente à CAPEX.</w:t>
      </w:r>
    </w:p>
    <w:p>
      <w:pPr>
        <w:pStyle w:val="a2"/>
      </w:pPr>
      <w:r>
        <w:rPr>
          <w:b/>
          <w:bCs/>
        </w:rPr>
        <w:t xml:space="preserve">00:16:36 Cleber Chinelato</w:t>
      </w:r>
      <w:r>
        <w:br/>
      </w:r>
      <w:r>
        <w:t xml:space="preserve">Ah, O processo de medição, ele é terrível, assim, imagina o seguinte, que todo mês, No final lá do 20º dia que a gente faz as medições, no mês anterior… Todo mundo fica mandando mensagem, por exemplo, pra mim, ah, precisa aprovar tal Medição, precisa aprovar tal não sei o quê, tá todo mundo sentindo um gargalo na última hora. Então a medição chega pra aprovação na última hora, então assim, ele é o mais, Complexo e demanda muita energia. E são as mesmas pessoas que estão fazendo Acontecer, que vão cuidar da medição lá na frente. Isso deveria ser mais fácil, Automatizado, por exemplo, a gente podia fazer um autosserviço para os fornecedores,</w:t>
      </w:r>
    </w:p>
    <w:p>
      <w:pPr>
        <w:pStyle w:val="a2"/>
      </w:pPr>
      <w:r>
        <w:rPr>
          <w:b/>
          <w:bCs/>
        </w:rPr>
        <w:t xml:space="preserve">00:17:08 Cleber Chinelato</w:t>
      </w:r>
      <w:r>
        <w:br/>
      </w:r>
      <w:r>
        <w:t xml:space="preserve">Ele já é contratado, ele vai lá e ele popula aquilo, e alguém vai conferir. Mas aquilo já está no roteiro. Hoje não. A gente é que vai popular aquilo anualmente. Então, de medição, respondendo a tua pergunta, eu acho que é o mais complexo hoje.</w:t>
      </w:r>
    </w:p>
    <w:p>
      <w:pPr>
        <w:pStyle w:val="a2"/>
      </w:pPr>
      <w:r>
        <w:rPr>
          <w:b/>
          <w:bCs/>
        </w:rPr>
        <w:t xml:space="preserve">00:17:21 Priscila Galindo</w:t>
      </w:r>
      <w:r>
        <w:br/>
      </w:r>
      <w:r>
        <w:t xml:space="preserve">E acho que ainda tem um fator que não é padronizado, né? Então, por exemplo, cada área tem o seu jeito de fazer a medição, por exemplo. E pode ser,</w:t>
      </w:r>
    </w:p>
    <w:p>
      <w:pPr>
        <w:pStyle w:val="a2"/>
      </w:pPr>
      <w:r>
        <w:rPr>
          <w:b/>
          <w:bCs/>
        </w:rPr>
        <w:t xml:space="preserve">00:17:28 Cleber Chinelato</w:t>
      </w:r>
      <w:r>
        <w:br/>
      </w:r>
      <w:r>
        <w:t xml:space="preserve">Provavelmente, se você pegar a tecnologia, eu posso ter medições de uma câmera, pode ser igual, Pode ser que lá em trilhos faça igual a gente e tal, mas pode ser que a mesma medição que eu falo de um software seja um pouco diferente. Então, não tenha dúvida disso. Cada área se organiza de uma maneira diferente, cada área vai eleger a sua equipe. Então, não tem um padrão, tem um padrão sistêmico do processo ou das alçadas, não tem um padrão. E sempre pensando assim, uma compra que eu faço aqui das mil câmeras para implantar agora.</w:t>
      </w:r>
    </w:p>
    <w:p>
      <w:pPr>
        <w:pStyle w:val="a2"/>
      </w:pPr>
      <w:r>
        <w:rPr>
          <w:b/>
          <w:bCs/>
        </w:rPr>
        <w:t xml:space="preserve">00:18:01 Cleber Chinelato</w:t>
      </w:r>
      <w:r>
        <w:br/>
      </w:r>
      <w:r>
        <w:t xml:space="preserve">Numa rodovia como a Pantanal, comprei mil câmeras. Só que as mil câmeras, quantas medições eu vou ter? Talvez cem medições. Então o processo de medição é o que mais tumultua a gente e chega em picos, em meses, com picos enormes a gente. É um pra N, né? Exato. É um pra N,</w:t>
      </w:r>
    </w:p>
    <w:p>
      <w:pPr>
        <w:pStyle w:val="a2"/>
      </w:pPr>
      <w:r>
        <w:rPr>
          <w:b/>
          <w:bCs/>
        </w:rPr>
        <w:t xml:space="preserve">00:18:18 Priscila Galindo</w:t>
      </w:r>
      <w:r>
        <w:br/>
      </w:r>
      <w:r>
        <w:t xml:space="preserve">É bastante.</w:t>
      </w:r>
    </w:p>
    <w:p>
      <w:pPr>
        <w:pStyle w:val="a2"/>
      </w:pPr>
      <w:r>
        <w:rPr>
          <w:b/>
          <w:bCs/>
        </w:rPr>
        <w:t xml:space="preserve">00:18:20 Priscila Galindo</w:t>
      </w:r>
      <w:r>
        <w:br/>
      </w:r>
      <w:r>
        <w:t xml:space="preserve">E aí, Kleber, aqui tem um ponto que é, em que tipo de informação você tem menor confiança hoje? Você falou muito da medição, hoje você teria, por exemplo, você acha que é o item que a gente tem menor confiança ou tem alguma coisa aqui?</w:t>
      </w:r>
    </w:p>
    <w:p>
      <w:pPr>
        <w:pStyle w:val="a2"/>
      </w:pPr>
      <w:r>
        <w:rPr>
          <w:b/>
          <w:bCs/>
        </w:rPr>
        <w:t xml:space="preserve">00:18:39 Cleber Chinelato</w:t>
      </w:r>
      <w:r>
        <w:br/>
      </w:r>
      <w:r>
        <w:t xml:space="preserve">Eu acho que a medição é o que a gente tem que ter um olhar mais claro. As medições, a gente está buscando padrão, sempre tem. Até em tecnologia, hoje a gente tem a ficha de medição com fotografias e tudo. Mas eu já me deparei com situações que não estavam lá, Ou que estava uma coisa meio básica, que eu tive que falar, Pô, cadê as fotografias, né?</w:t>
      </w:r>
    </w:p>
    <w:p>
      <w:pPr>
        <w:pStyle w:val="a2"/>
      </w:pPr>
      <w:r>
        <w:rPr>
          <w:b/>
          <w:bCs/>
        </w:rPr>
        <w:t xml:space="preserve">00:18:58 Priscila Galindo</w:t>
      </w:r>
      <w:r>
        <w:br/>
      </w:r>
      <w:r>
        <w:t xml:space="preserve">E o critério de medição, por exemplo, ele é claro, por exemplo? Ou tem um critério de medição para os contratos? Como é que funciona?</w:t>
      </w:r>
    </w:p>
    <w:p>
      <w:pPr>
        <w:pStyle w:val="a2"/>
      </w:pPr>
      <w:r>
        <w:rPr>
          <w:b/>
          <w:bCs/>
        </w:rPr>
        <w:t xml:space="preserve">00:19:05 Cleber Chinelato</w:t>
      </w:r>
      <w:r>
        <w:br/>
      </w:r>
      <w:r>
        <w:t xml:space="preserve">Para mim é claro, porque é medir o que foi feito. Não tem muita dúvida disso.</w:t>
      </w:r>
    </w:p>
    <w:p>
      <w:pPr>
        <w:pStyle w:val="a2"/>
      </w:pPr>
      <w:r>
        <w:rPr>
          <w:b/>
          <w:bCs/>
        </w:rPr>
        <w:t xml:space="preserve">00:19:08 Priscila Galindo</w:t>
      </w:r>
      <w:r>
        <w:br/>
      </w:r>
      <w:r>
        <w:t xml:space="preserve">E é tipo, basicamente, é produto e serviço, né? Então, por exemplo, a compra da câmera e a instalação da câmera. Sim. Então, basicamente, é só comprar uma câmera.</w:t>
      </w:r>
    </w:p>
    <w:p>
      <w:pPr>
        <w:pStyle w:val="a2"/>
      </w:pPr>
      <w:r>
        <w:rPr>
          <w:b/>
          <w:bCs/>
        </w:rPr>
        <w:t xml:space="preserve">00:19:16 Cleber Chinelato</w:t>
      </w:r>
      <w:r>
        <w:br/>
      </w:r>
      <w:r>
        <w:t xml:space="preserve">Sim. Esse combinado não é muito difícil, não, porque essas equipes em campo, inclusive, Elas estão para justamente ver o andamento das coisas. Então, eles estão acompanhando o cronograma, o andamento e assim por diante. Tem um processo que eu não falei que é complicado, mas, do CAPEX, que é o processo de ativação. O processo de ativação, ativar o bem, contabilmente. Mas… O que é o CAPEX?</w:t>
      </w:r>
    </w:p>
    <w:p>
      <w:pPr>
        <w:pStyle w:val="a2"/>
      </w:pPr>
      <w:r>
        <w:rPr>
          <w:b/>
          <w:bCs/>
        </w:rPr>
        <w:t xml:space="preserve">00:19:39 Cleber Chinelato</w:t>
      </w:r>
      <w:r>
        <w:br/>
      </w:r>
      <w:r>
        <w:t xml:space="preserve">Eles acompanham, então a medição não é complexo de saber o que tem que fazer. Se eu estou pondo uma câmera ali, eu já sei que o serviço está atrelado a ela, Porque eu comprei dessa forma. Hoje eu não vejo muita divergência entre o que eu comprei e o que eu tenho que fazer em campo. Isso eu estou falando de tecnologia, porque a tecnologia é mais palpável, Talvez a obra seja mais complexa, porque você tem os metros cúbicos… Métodos de pavimento, bases, sub-bases, talvez tenha uma complexidade maior. A tecnologia tem uma complexidade grande, mas você consegue eleger quais são os itens entregáveis ali.</w:t>
      </w:r>
    </w:p>
    <w:p>
      <w:pPr>
        <w:pStyle w:val="a2"/>
      </w:pPr>
      <w:r>
        <w:rPr>
          <w:b/>
          <w:bCs/>
        </w:rPr>
        <w:t xml:space="preserve">00:20:14 Priscila Galindo</w:t>
      </w:r>
      <w:r>
        <w:br/>
      </w:r>
      <w:r>
        <w:t xml:space="preserve">É mais palpável, né? Mais palpável. Uma execução de obra, que aí, sei lá, é província física, é muito mais tangibilizada no cronograma Do que, às vezes, na própria execução em si. Tipo, não é, por exemplo, um cara crachá, né? Tipo, por exemplo, aqui eu instalei uma câmera, eu tenho a foto da instalação e tudo mais. Por exemplo,</w:t>
      </w:r>
    </w:p>
    <w:p>
      <w:pPr>
        <w:pStyle w:val="a2"/>
      </w:pPr>
      <w:r>
        <w:rPr>
          <w:b/>
          <w:bCs/>
        </w:rPr>
        <w:t xml:space="preserve">00:20:30 Cleber Chinelato</w:t>
      </w:r>
      <w:r>
        <w:br/>
      </w:r>
      <w:r>
        <w:t xml:space="preserve">Uma câmera. Se o meu objetivo é a câmera funcionando e está claro isso no contrato, Eu vou querer uma foto da câmera funcionando, da imagem dela, da imagem que ela colocou no monitor. Mas se o cara instalou o pós, instalou a energia e não funcionou, em tese, eu não tenho que medir. Então, é mais claro.</w:t>
      </w:r>
    </w:p>
    <w:p>
      <w:pPr>
        <w:pStyle w:val="a2"/>
      </w:pPr>
      <w:r>
        <w:rPr>
          <w:b/>
          <w:bCs/>
        </w:rPr>
        <w:t xml:space="preserve">00:20:50 Priscila Galindo</w:t>
      </w:r>
      <w:r>
        <w:br/>
      </w:r>
      <w:r>
        <w:t xml:space="preserve">E esse é o processo mais complexo do CAPES?</w:t>
      </w:r>
    </w:p>
    <w:p>
      <w:pPr>
        <w:pStyle w:val="a2"/>
      </w:pPr>
      <w:r>
        <w:rPr>
          <w:b/>
          <w:bCs/>
        </w:rPr>
        <w:t xml:space="preserve">00:20:54 Cleber Chinelato</w:t>
      </w:r>
      <w:r>
        <w:br/>
      </w:r>
      <w:r>
        <w:t xml:space="preserve">Tem um processo que é depois. É o processo de ativação do bem, que eu começo a depreciar. E esse é um processo também que melhorou muito nos últimos tempos, Mas é um processo que tem muita energia nele. Vira e mexe a gente tem que fazer força-tarefa para ativar os bens. Uma vez que eles estão colocados lá, tem a parte contábil toda. Então esse é um processo que eu colocaria um olhar e não deixaria ele de lado. As pessoas estão falando deles para vocês? Não. Mas a gente diz a parte contábil. É a ativação do bem. É, porque a ativação do bem também é a mesma coisa. Não tem muita gente administrativa para fazer o trabalho. Então tem que pegar depois as notas, ativar as notas na contabilidade, não tem uma regulação.</w:t>
      </w:r>
    </w:p>
    <w:p>
      <w:pPr>
        <w:pStyle w:val="a2"/>
      </w:pPr>
      <w:r>
        <w:rPr>
          <w:b/>
          <w:bCs/>
        </w:rPr>
        <w:t xml:space="preserve">00:21:27 Cleber Chinelato</w:t>
      </w:r>
      <w:r>
        <w:br/>
      </w:r>
      <w:r>
        <w:t xml:space="preserve">Própria para isso. Então a minha sugestão para vocês é peguem isso, não só para obra, mas também tecnologia, Como está esse processo. Eu sei porque o meu time, no ano passado, a gente fez uma força-tarefa de rodovias, Porque a gente tinha coisinha aberta de 10 anos, de 8 anos, coisas não ativadas. Não estava depreciando, não estava depreciando, não era patrimônio, não estava como ativo, Ainda. Vou dar um exemplo. Câmeras. Essa é a câmera da RSP. A gente tem mil cães. É um projeto, não é? É um PEP. Tá bom. Mas eu já fiz 50%. Ativo ou não ativo? O que vocês fariam?</w:t>
      </w:r>
    </w:p>
    <w:p>
      <w:pPr>
        <w:pStyle w:val="a2"/>
      </w:pPr>
      <w:r>
        <w:rPr>
          <w:b/>
          <w:bCs/>
        </w:rPr>
        <w:t xml:space="preserve">00:22:02 Cleber Chinelato</w:t>
      </w:r>
      <w:r>
        <w:br/>
      </w:r>
      <w:r>
        <w:t xml:space="preserve">Ativo. Por quê? Porque contabilmente faz sentido. Mas é um PEP só. Como é que eu faço para ativar? E por que não pensou nisso antes? Ah, porque eu achei que ia fazer em um ano, mas aí demorou mais por causa do atraso, por causa da licença ambiental. Essa estruturação do PEP, pensando na ativação do bem… Quase que eu esqueço de falar isso. É extremamente importante. Isso também serve para a obra. A obra eu acho que está um pouco avançada, acho. Qual é o processo de ativação hoje? Porque você tem os PEPs pais, PEPs filhos.</w:t>
      </w:r>
    </w:p>
    <w:p>
      <w:pPr>
        <w:pStyle w:val="a2"/>
      </w:pPr>
      <w:r>
        <w:rPr>
          <w:b/>
          <w:bCs/>
        </w:rPr>
        <w:t xml:space="preserve">00:22:35 Cleber Chinelato</w:t>
      </w:r>
      <w:r>
        <w:br/>
      </w:r>
      <w:r>
        <w:t xml:space="preserve">Dependendo do jeito que você estruturou esses PEPs na contratação, Você vai ativar ou não vai ativar o bem parcialmente. Então você tem que pensar nisso antes.</w:t>
      </w:r>
    </w:p>
    <w:p>
      <w:pPr>
        <w:pStyle w:val="a2"/>
      </w:pPr>
      <w:r>
        <w:rPr>
          <w:b/>
          <w:bCs/>
        </w:rPr>
        <w:t xml:space="preserve">00:22:44 Letícia Madella</w:t>
      </w:r>
      <w:r>
        <w:br/>
      </w:r>
      <w:r>
        <w:t xml:space="preserve">Como É que é o fluxo da informação? Vocês ativam essas notas?</w:t>
      </w:r>
    </w:p>
    <w:p>
      <w:pPr>
        <w:pStyle w:val="a2"/>
      </w:pPr>
      <w:r>
        <w:rPr>
          <w:b/>
          <w:bCs/>
        </w:rPr>
        <w:t xml:space="preserve">00:22:49 Cleber Chinelato</w:t>
      </w:r>
      <w:r>
        <w:br/>
      </w:r>
      <w:r>
        <w:t xml:space="preserve">Tem Uma área responsável, normalmente é uma área da concessionária responsável por isso, junto com o CSC. Aí tem que falar com a parte do pessoal fiscal, tem uma área só de ativação.</w:t>
      </w:r>
    </w:p>
    <w:p>
      <w:pPr>
        <w:pStyle w:val="a2"/>
      </w:pPr>
      <w:r>
        <w:rPr>
          <w:b/>
          <w:bCs/>
        </w:rPr>
        <w:t xml:space="preserve">00:23:01 Letícia Madella</w:t>
      </w:r>
      <w:r>
        <w:br/>
      </w:r>
      <w:r>
        <w:t xml:space="preserve">Fábia?</w:t>
      </w:r>
    </w:p>
    <w:p>
      <w:pPr>
        <w:pStyle w:val="a2"/>
      </w:pPr>
      <w:r>
        <w:rPr>
          <w:b/>
          <w:bCs/>
        </w:rPr>
        <w:t xml:space="preserve">00:23:07 Letícia Madella</w:t>
      </w:r>
      <w:r>
        <w:br/>
      </w:r>
      <w:r>
        <w:t xml:space="preserve">Quero que ela…</w:t>
      </w:r>
    </w:p>
    <w:p>
      <w:pPr>
        <w:pStyle w:val="a2"/>
      </w:pPr>
      <w:r>
        <w:rPr>
          <w:b/>
          <w:bCs/>
        </w:rPr>
        <w:t xml:space="preserve">00:23:14 Cleber Chinelato</w:t>
      </w:r>
      <w:r>
        <w:br/>
      </w:r>
      <w:r>
        <w:t xml:space="preserve">Mas não sei se é o mesmo processo de ativação. Não, é medição. Provavelmente ela falou de medição. Porque esse processo de ativação… Acho que não. Porque o processo de ativação de bem, A gente, tecnologia, estava dando um prejuízo. Porque se não ativou, então imagina a obra. É como se você estivesse executando,</w:t>
      </w:r>
    </w:p>
    <w:p>
      <w:pPr>
        <w:pStyle w:val="a2"/>
      </w:pPr>
      <w:r>
        <w:rPr>
          <w:b/>
          <w:bCs/>
        </w:rPr>
        <w:t xml:space="preserve">00:23:31 Priscila Galindo</w:t>
      </w:r>
      <w:r>
        <w:br/>
      </w:r>
      <w:r>
        <w:t xml:space="preserve">Mas não estivesse ativando como patrimônio.</w:t>
      </w:r>
    </w:p>
    <w:p>
      <w:pPr>
        <w:pStyle w:val="a2"/>
      </w:pPr>
      <w:r>
        <w:rPr>
          <w:b/>
          <w:bCs/>
        </w:rPr>
        <w:t xml:space="preserve">00:23:33 Cleber Chinelato</w:t>
      </w:r>
      <w:r>
        <w:br/>
      </w:r>
      <w:r>
        <w:t xml:space="preserve">É. Então esse pra mim é um dos itens aí, Segundo lugar, depois de medição, Que tem complexidade. Só que olha que interessante o impacto da… A ativação é muito maior do que o impacto da medição, porque a medição eu vou causar prejuízo ao fornecedor, ou não vou atingir a minha meta, né, a meta capta, mas o trabalho de ativação é tão importante quanto, então isso aí, se não tava, ninguém ficou disso, ninguém nunca.</w:t>
      </w:r>
    </w:p>
    <w:p>
      <w:pPr>
        <w:pStyle w:val="a2"/>
      </w:pPr>
      <w:r>
        <w:rPr>
          <w:b/>
          <w:bCs/>
        </w:rPr>
        <w:t xml:space="preserve">00:24:00 Letícia Madella</w:t>
      </w:r>
      <w:r>
        <w:br/>
      </w:r>
      <w:r>
        <w:t xml:space="preserve">Nas que eu participei, não.</w:t>
      </w:r>
    </w:p>
    <w:p>
      <w:pPr>
        <w:pStyle w:val="a2"/>
      </w:pPr>
      <w:r>
        <w:rPr>
          <w:b/>
          <w:bCs/>
        </w:rPr>
        <w:t xml:space="preserve">00:24:02 Cleber Chinelato</w:t>
      </w:r>
      <w:r>
        <w:br/>
      </w:r>
      <w:r>
        <w:t xml:space="preserve">É Porque talvez pro Pimentel, pra todo mundo, isso tá lá na frente, mas vejam.</w:t>
      </w:r>
    </w:p>
    <w:p>
      <w:pPr>
        <w:pStyle w:val="a2"/>
      </w:pPr>
      <w:r>
        <w:rPr>
          <w:b/>
          <w:bCs/>
        </w:rPr>
        <w:t xml:space="preserve">00:24:09 Priscila Galindo</w:t>
      </w:r>
      <w:r>
        <w:br/>
      </w:r>
      <w:r>
        <w:t xml:space="preserve">É Um bom ponto pra gente começar, porque a gente tem uma reunião com o Flávio e a minha. É um bom ponto para a gente entrar e aprofundar esse ponto.</w:t>
      </w:r>
    </w:p>
    <w:p>
      <w:pPr>
        <w:pStyle w:val="a2"/>
      </w:pPr>
      <w:r>
        <w:rPr>
          <w:b/>
          <w:bCs/>
        </w:rPr>
        <w:t xml:space="preserve">00:24:14 Cleber Chinelato</w:t>
      </w:r>
      <w:r>
        <w:br/>
      </w:r>
      <w:r>
        <w:t xml:space="preserve">Pode falar, o Quinellato levantou isso.</w:t>
      </w:r>
    </w:p>
    <w:p>
      <w:pPr>
        <w:pStyle w:val="a2"/>
      </w:pPr>
      <w:r>
        <w:rPr>
          <w:b/>
          <w:bCs/>
        </w:rPr>
        <w:t xml:space="preserve">00:24:17 Priscila Galindo</w:t>
      </w:r>
      <w:r>
        <w:br/>
      </w:r>
      <w:r>
        <w:t xml:space="preserve">Tá, porque eu acho que é super importante, porque se eu não tenho um ativo, eu não deprecio esse ativo. Primeiro, eu não reconheço ele como ativo. Segundo, eu não deprecio esse ativo. E depois, lá na frente, quando vocês precisarem, por exemplo, fazer uma troca ou alguma coisa desse tipo, Como é que a gente fica um ativo que eu não tinha, que eu depreciei?</w:t>
      </w:r>
    </w:p>
    <w:p>
      <w:pPr>
        <w:pStyle w:val="a2"/>
      </w:pPr>
      <w:r>
        <w:rPr>
          <w:b/>
          <w:bCs/>
        </w:rPr>
        <w:t xml:space="preserve">00:24:34 Cleber Chinelato</w:t>
      </w:r>
      <w:r>
        <w:br/>
      </w:r>
      <w:r>
        <w:t xml:space="preserve">Bom, Já aconteceu, já aconteceu de eu trocar um ativo e quando eu fui ver, eu tinha coisa não…</w:t>
      </w:r>
    </w:p>
    <w:p>
      <w:pPr>
        <w:pStyle w:val="a2"/>
      </w:pPr>
      <w:r>
        <w:rPr>
          <w:b/>
          <w:bCs/>
        </w:rPr>
        <w:t xml:space="preserve">00:24:42 Cleber Chinelato</w:t>
      </w:r>
      <w:r>
        <w:br/>
      </w:r>
      <w:r>
        <w:t xml:space="preserve">Então veja, estou falando dos extremos, a gente estava muito pior, eu não sei exatamente Como a gente está agora, eu não estou acompanhando mais esses números, mas o Carlos Emerson, E o meu time acompanham, mas é um ponto de atenção, porque se ele está bom, a gente Está dando muita energia nele, então tem oportunidade de diminuir essa energia.</w:t>
      </w:r>
    </w:p>
    <w:p>
      <w:pPr>
        <w:pStyle w:val="a2"/>
      </w:pPr>
      <w:r>
        <w:rPr>
          <w:b/>
          <w:bCs/>
        </w:rPr>
        <w:t xml:space="preserve">00:24:59 Priscila Galindo</w:t>
      </w:r>
      <w:r>
        <w:br/>
      </w:r>
      <w:r>
        <w:t xml:space="preserve">E é Carlos qual que é o sobrenome dele?</w:t>
      </w:r>
    </w:p>
    <w:p>
      <w:pPr>
        <w:pStyle w:val="a2"/>
      </w:pPr>
      <w:r>
        <w:rPr>
          <w:b/>
          <w:bCs/>
        </w:rPr>
        <w:t xml:space="preserve">00:25:00 Cleber Chinelato</w:t>
      </w:r>
      <w:r>
        <w:br/>
      </w:r>
      <w:r>
        <w:t xml:space="preserve">Carlos Emerson Gonzaga.</w:t>
      </w:r>
    </w:p>
    <w:p>
      <w:pPr>
        <w:pStyle w:val="a2"/>
      </w:pPr>
      <w:r>
        <w:rPr>
          <w:b/>
          <w:bCs/>
        </w:rPr>
        <w:t xml:space="preserve">00:25:02 Priscila Galindo</w:t>
      </w:r>
      <w:r>
        <w:br/>
      </w:r>
      <w:r>
        <w:t xml:space="preserve">Tá, Eu vou mapear ele, porque de repente se a gente precisar se aprofundar nele.</w:t>
      </w:r>
    </w:p>
    <w:p>
      <w:pPr>
        <w:pStyle w:val="a2"/>
      </w:pPr>
      <w:r>
        <w:rPr>
          <w:b/>
          <w:bCs/>
        </w:rPr>
        <w:t xml:space="preserve">00:25:05 Cleber Chinelato</w:t>
      </w:r>
      <w:r>
        <w:br/>
      </w:r>
      <w:r>
        <w:t xml:space="preserve">Pode falar com ele. Pode falar, ele conhece esse processo de cabo a rabo aí.</w:t>
      </w:r>
    </w:p>
    <w:p>
      <w:pPr>
        <w:pStyle w:val="a2"/>
      </w:pPr>
      <w:r>
        <w:rPr>
          <w:b/>
          <w:bCs/>
        </w:rPr>
        <w:t xml:space="preserve">00:25:09 Priscila Galindo</w:t>
      </w:r>
      <w:r>
        <w:br/>
      </w:r>
      <w:r>
        <w:t xml:space="preserve">Não, não tem nada, porque eu acho que é um processo super importante. Tecnologia, tá? Que era um ponto que a gente não tinha mapeado, porque eu acho que isso é muito voltado para a tecnologia, Porque, por exemplo, a gente, óbvio, a gente fez muitas entrevistas com o pessoal de obra e tudo mais, E a obra é assim, acabou a obra, a gente entrega a obra, vai ter operação, né, então é difícil esse…</w:t>
      </w:r>
    </w:p>
    <w:p>
      <w:pPr>
        <w:pStyle w:val="a2"/>
      </w:pPr>
      <w:r>
        <w:rPr>
          <w:b/>
          <w:bCs/>
        </w:rPr>
        <w:t xml:space="preserve">00:25:26 Cleber Chinelato</w:t>
      </w:r>
      <w:r>
        <w:br/>
      </w:r>
      <w:r>
        <w:t xml:space="preserve">Mas Mesmo a obra pode ter um desafio ali de um ativo parcial, porque… Você vai pegar uma serrada azarada, por exemplo. Quantos anos vai demorar a obra? Cinco anos. Como é que está esse papel da ativação? Claro que não é uma discussão tão trivial como de processo. Tem uma estratégia contábil por trás, tem um monte de situações ali. Porque, às vezes, o ativo é o ativo reversível, que está no contrato de concessão, Que vai demorar 30 anos, tem uma conversa um pouco diferente aí.</w:t>
      </w:r>
    </w:p>
    <w:p>
      <w:pPr>
        <w:pStyle w:val="a2"/>
      </w:pPr>
      <w:r>
        <w:rPr>
          <w:b/>
          <w:bCs/>
        </w:rPr>
        <w:t xml:space="preserve">00:25:53 Priscila Galindo</w:t>
      </w:r>
      <w:r>
        <w:br/>
      </w:r>
      <w:r>
        <w:t xml:space="preserve">E aí, Cleber, um ponto que você trouxe, só para você entender mesmo, né? Então, por exemplo, às vezes eu faço um trap cheio, por exemplo, Eu trocar, sei lá, quantas…</w:t>
      </w:r>
    </w:p>
    <w:p>
      <w:pPr>
        <w:pStyle w:val="a2"/>
      </w:pPr>
      <w:r>
        <w:rPr>
          <w:b/>
          <w:bCs/>
        </w:rPr>
        <w:t xml:space="preserve">00:26:03 Cleber Chinelato</w:t>
      </w:r>
      <w:r>
        <w:br/>
      </w:r>
      <w:r>
        <w:t xml:space="preserve">Câmeras Ou métodos de fibra óptica.</w:t>
      </w:r>
    </w:p>
    <w:p>
      <w:pPr>
        <w:pStyle w:val="a2"/>
      </w:pPr>
      <w:r>
        <w:rPr>
          <w:b/>
          <w:bCs/>
        </w:rPr>
        <w:t xml:space="preserve">00:26:05 Priscila Galindo</w:t>
      </w:r>
      <w:r>
        <w:br/>
      </w:r>
      <w:r>
        <w:t xml:space="preserve">E aí por exemplo, sei lá, isso daí era para durar um ano e está durando três anos. Aí por exemplo, a dificuldade…</w:t>
      </w:r>
    </w:p>
    <w:p>
      <w:pPr>
        <w:pStyle w:val="a2"/>
      </w:pPr>
      <w:r>
        <w:rPr>
          <w:b/>
          <w:bCs/>
        </w:rPr>
        <w:t xml:space="preserve">00:26:10 Cleber Chinelato</w:t>
      </w:r>
      <w:r>
        <w:br/>
      </w:r>
      <w:r>
        <w:t xml:space="preserve">Ou Era para durar três anos mesmo, só que eu não pensei que poderia ativar de ano em ano, Não fiz uma estratégia. Só para não ficar claro, não necessariamente é porque atrasou um projeto, Porque atraso é a exceção, mas é porque eu preciso… Eu vou ficar com ele em aberto três anos?</w:t>
      </w:r>
    </w:p>
    <w:p>
      <w:pPr>
        <w:pStyle w:val="a2"/>
      </w:pPr>
      <w:r>
        <w:rPr>
          <w:b/>
          <w:bCs/>
        </w:rPr>
        <w:t xml:space="preserve">00:26:27 Priscila Galindo</w:t>
      </w:r>
      <w:r>
        <w:br/>
      </w:r>
      <w:r>
        <w:t xml:space="preserve">Exato. Daqui a três anos eu vou validar como ativo tudo.</w:t>
      </w:r>
    </w:p>
    <w:p>
      <w:pPr>
        <w:pStyle w:val="a2"/>
      </w:pPr>
      <w:r>
        <w:rPr>
          <w:b/>
          <w:bCs/>
        </w:rPr>
        <w:t xml:space="preserve">00:26:30 Cleber Chinelato</w:t>
      </w:r>
      <w:r>
        <w:br/>
      </w:r>
      <w:r>
        <w:t xml:space="preserve">Quando você for falar com o pessoal de energia, que é o Marcelo de Noff, pergunta para ele sobre iluminação. Ele também está fazendo iluminação na via também. É um ativo. Eu chamo de um ativo linear quase. Como é que está a ativação? Se for um PEP só para X quilômetros, ele não vai conseguir entregar em um ano. Vai entregar em dois. Desculpe interromper.</w:t>
      </w:r>
    </w:p>
    <w:p>
      <w:pPr>
        <w:pStyle w:val="a2"/>
      </w:pPr>
      <w:r>
        <w:rPr>
          <w:b/>
          <w:bCs/>
        </w:rPr>
        <w:t xml:space="preserve">00:26:48 Priscila Galindo</w:t>
      </w:r>
      <w:r>
        <w:br/>
      </w:r>
      <w:r>
        <w:t xml:space="preserve">Não, mas eu acho que é isso mesmo. Era só para entender se era esse o contexto mesmo. Mesmo que eu tenha um PEP que vai durar, sei lá, três anos, eu consigo otimizar ele de alguma forma.</w:t>
      </w:r>
    </w:p>
    <w:p>
      <w:pPr>
        <w:pStyle w:val="a2"/>
      </w:pPr>
      <w:r>
        <w:rPr>
          <w:b/>
          <w:bCs/>
        </w:rPr>
        <w:t xml:space="preserve">00:26:56 Cleber Chinelato</w:t>
      </w:r>
      <w:r>
        <w:br/>
      </w:r>
      <w:r>
        <w:t xml:space="preserve">Tem Que ter uma estratégia para isso acontecer.</w:t>
      </w:r>
    </w:p>
    <w:p>
      <w:pPr>
        <w:pStyle w:val="a2"/>
      </w:pPr>
      <w:r>
        <w:rPr>
          <w:b/>
          <w:bCs/>
        </w:rPr>
        <w:t xml:space="preserve">00:26:59 Priscila Galindo</w:t>
      </w:r>
      <w:r>
        <w:br/>
      </w:r>
      <w:r>
        <w:t xml:space="preserve">Exatamente, porque também eu não consigo trazer, por exemplo, se eu planejei para ele trazer em três anos, Eu não consigo em um ano trazer um artigo que eu não tinha nem programado que eu ia trazer.</w:t>
      </w:r>
    </w:p>
    <w:p>
      <w:pPr>
        <w:pStyle w:val="a2"/>
      </w:pPr>
      <w:r>
        <w:rPr>
          <w:b/>
          <w:bCs/>
        </w:rPr>
        <w:t xml:space="preserve">00:27:06 Cleber Chinelato</w:t>
      </w:r>
      <w:r>
        <w:br/>
      </w:r>
      <w:r>
        <w:t xml:space="preserve">Porque toda vez que a gente pensa em simplificação, é muito fácil. Não, um PEP só, vamos medir mais fácil, vamos ter menos itens. Tá, legal, mas e na hora de ativar, como é que você faz? Aí tem a questão do parcial, como eu te falei, tem a questão de que bem o ativo onde, Tem a questão de vida útil, que pode ser diferente. Eu posso ter um ativo, eu posso estar entregando a câmera, Mas pode ser que lá tenha ativo de 30 anos, poste, ativo de 10, armários técnicos, Parte de rede e ativos de 5, como a câmera. Então, como é que pode ser diferente? Como é que eu vou depreciar?</w:t>
      </w:r>
    </w:p>
    <w:p>
      <w:pPr>
        <w:pStyle w:val="a2"/>
      </w:pPr>
      <w:r>
        <w:rPr>
          <w:b/>
          <w:bCs/>
        </w:rPr>
        <w:t xml:space="preserve">00:27:38 Cleber Chinelato</w:t>
      </w:r>
      <w:r>
        <w:br/>
      </w:r>
      <w:r>
        <w:t xml:space="preserve">Tem que ter uma estratégia. Se a estratégia tudo virar 10, tá tudo bem. Tudo vira 10. E tem o linear.</w:t>
      </w:r>
    </w:p>
    <w:p>
      <w:pPr>
        <w:pStyle w:val="a2"/>
      </w:pPr>
      <w:r>
        <w:rPr>
          <w:b/>
          <w:bCs/>
        </w:rPr>
        <w:t xml:space="preserve">00:27:45 Priscila Galindo</w:t>
      </w:r>
      <w:r>
        <w:br/>
      </w:r>
      <w:r>
        <w:t xml:space="preserve">E, Cléber, eu queria te perguntar uma coisa. Por exemplo, o ativo, vocês programam A troca dele, por exemplo, em X anos, Que vocês têm uma expectativa, por exemplo, Uma câmera, normalmente, em média, Ela tem vida útil de, sei lá, 5 anos. Vocês mapeiam isso ou vocês só mapeiam Em média, por ano, A gente troca X número de câmeras Ou você…</w:t>
      </w:r>
    </w:p>
    <w:p>
      <w:pPr>
        <w:pStyle w:val="a2"/>
      </w:pPr>
      <w:r>
        <w:rPr>
          <w:b/>
          <w:bCs/>
        </w:rPr>
        <w:t xml:space="preserve">00:28:03 Cleber Chinelato</w:t>
      </w:r>
      <w:r>
        <w:br/>
      </w:r>
      <w:r>
        <w:t xml:space="preserve">Não, cada caso é um caso. Então, eu tenho que olhar o ativo, Daquela concessão, porque eu tenho que saber Quando é que foi implantado. Eu posso ter servidores de rede, por exemplo, que a gente falou, que eu troco de 5 anos, Mas eu estou com uma estratégia nova, eu troco de 6 em 6, que eu acho que eu posso correr, Esse risco. Mas existem contratos de concessão. Quando eu falo de câmera, praça de pedágio, alguns contratos dizem assim, você vai instalar, No primeiro ano, no décimo tem que trocar, aí você troca. Outros ativos dizem assim, tem que estar operacional, então você faz pela vida útil técnica, Digamos assim. Então, para cada concessão a gente tem uma coisa diferente e isso reflete na nossa TLP.</w:t>
      </w:r>
    </w:p>
    <w:p>
      <w:pPr>
        <w:pStyle w:val="a2"/>
      </w:pPr>
      <w:r>
        <w:rPr>
          <w:b/>
          <w:bCs/>
        </w:rPr>
        <w:t xml:space="preserve">00:28:38 Cleber Chinelato</w:t>
      </w:r>
      <w:r>
        <w:br/>
      </w:r>
      <w:r>
        <w:t xml:space="preserve">Então, a nossa tendência de longo prazo está refletindo a troca desses ativos a longo prazo.</w:t>
      </w:r>
    </w:p>
    <w:p>
      <w:pPr>
        <w:pStyle w:val="a2"/>
      </w:pPr>
      <w:r>
        <w:rPr>
          <w:b/>
          <w:bCs/>
        </w:rPr>
        <w:t xml:space="preserve">00:28:43 Priscila Galindo</w:t>
      </w:r>
      <w:r>
        <w:br/>
      </w:r>
      <w:r>
        <w:t xml:space="preserve">Ah, Entendi. Então, o capítulo de vocês é tipo assim, vocês conseguem até ver a longo prazo?</w:t>
      </w:r>
    </w:p>
    <w:p>
      <w:pPr>
        <w:pStyle w:val="a2"/>
      </w:pPr>
      <w:r>
        <w:rPr>
          <w:b/>
          <w:bCs/>
        </w:rPr>
        <w:t xml:space="preserve">00:28:47 Cleber Chinelato</w:t>
      </w:r>
      <w:r>
        <w:br/>
      </w:r>
      <w:r>
        <w:t xml:space="preserve">Até o fim da concessão.</w:t>
      </w:r>
    </w:p>
    <w:p>
      <w:pPr>
        <w:pStyle w:val="a2"/>
      </w:pPr>
      <w:r>
        <w:rPr>
          <w:b/>
          <w:bCs/>
        </w:rPr>
        <w:t xml:space="preserve">00:28:48 Priscila Galindo</w:t>
      </w:r>
      <w:r>
        <w:br/>
      </w:r>
      <w:r>
        <w:t xml:space="preserve">Porque Vocês têm tanto a administração do ativo, quanto o que estava previsto dentro da concessão, Além de vocês terem uma métrica de mais ou menos quando vocês também, Pode ser que uma dê o defeito, né? Então, vocês também têm uma média de quando vai ter o defeito.</w:t>
      </w:r>
    </w:p>
    <w:p>
      <w:pPr>
        <w:pStyle w:val="a2"/>
      </w:pPr>
      <w:r>
        <w:rPr>
          <w:b/>
          <w:bCs/>
        </w:rPr>
        <w:t xml:space="preserve">00:29:01 Cleber Chinelato</w:t>
      </w:r>
      <w:r>
        <w:br/>
      </w:r>
      <w:r>
        <w:t xml:space="preserve">Ah, e é histórico. Então, por exemplo, eu tenho que ter um histórico para manutenção. Ah, um histórico, e aí manutenção acaba tendo isso lá. É um histórico de, olha, por ano 10% das câmeras aqui tem que trocar. Claro que eu, sabe o que é curva da banheira? Você tem o investimento e aí o custo vem aqui para baixo, porque é novinho. Depois de um tempo ela vai voltar, como se fosse uma banheira mesmo. Então a manutenção está acompanhando essa curva, esses ativos não me dão tanto trabalho. Vai começar a dar trabalho, eu tenho que já olhar se está na vida útil, Se eu tenho que fazer uma troca precoce, preditivamente acontece.</w:t>
      </w:r>
    </w:p>
    <w:p>
      <w:pPr>
        <w:pStyle w:val="a2"/>
      </w:pPr>
      <w:r>
        <w:rPr>
          <w:b/>
          <w:bCs/>
        </w:rPr>
        <w:t xml:space="preserve">00:29:32 Cleber Chinelato</w:t>
      </w:r>
      <w:r>
        <w:br/>
      </w:r>
      <w:r>
        <w:t xml:space="preserve">Então sim, a gente olha o tempo de cada.</w:t>
      </w:r>
    </w:p>
    <w:p>
      <w:pPr>
        <w:pStyle w:val="a2"/>
      </w:pPr>
      <w:r>
        <w:rPr>
          <w:b/>
          <w:bCs/>
        </w:rPr>
        <w:t xml:space="preserve">00:29:46 Cleber Chinelato</w:t>
      </w:r>
      <w:r>
        <w:br/>
      </w:r>
      <w:r>
        <w:t xml:space="preserve">É, mas às vezes você vai ter que trocar antes dele depreciar, aí você vai ter que, Dar baixa naquilo. Aí, de novo, é capaz de eu ativar e não dar baixa no outro.</w:t>
      </w:r>
    </w:p>
    <w:p>
      <w:pPr>
        <w:pStyle w:val="a2"/>
      </w:pPr>
      <w:r>
        <w:rPr>
          <w:b/>
          <w:bCs/>
        </w:rPr>
        <w:t xml:space="preserve">00:29:58 Cleber Chinelato</w:t>
      </w:r>
      <w:r>
        <w:br/>
      </w:r>
      <w:r>
        <w:t xml:space="preserve">Dependendo do tipo de ativo, é até possível isso. Na maioria das vezes, não. Precisa primeiro dar baixa pra depois conseguir ativar e aí fica em aberto. Então, essa parte do ativo vai influenciar diretamente no resultado. Também não adianta. Fiz um CAPEX legal, cumpri minha meta, está tudo bonito. Mas depois da depreciação eu não fiz, afeta o resultado diretamente. E aí,</w:t>
      </w:r>
    </w:p>
    <w:p>
      <w:pPr>
        <w:pStyle w:val="a2"/>
      </w:pPr>
      <w:r>
        <w:rPr>
          <w:b/>
          <w:bCs/>
        </w:rPr>
        <w:t xml:space="preserve">00:30:16 Priscila Galindo</w:t>
      </w:r>
      <w:r>
        <w:br/>
      </w:r>
      <w:r>
        <w:t xml:space="preserve">Por exemplo, Cleber, como é que vocês conseguem mapear, por exemplo, Se eu não, se eu não vou, eu coloquei um ativo, uma coisa, Aí eu não coloquei ela como um ativo patrimônio da empresa. E aí como é que vocês fazem o controle, por exemplo, De que ela foi instalada nesse ano, por exemplo, E não no ano que vem, porque, por exemplo, eu posso ter.</w:t>
      </w:r>
    </w:p>
    <w:p>
      <w:pPr>
        <w:pStyle w:val="a2"/>
      </w:pPr>
      <w:r>
        <w:rPr>
          <w:b/>
          <w:bCs/>
        </w:rPr>
        <w:t xml:space="preserve">00:30:35 Priscila Galindo</w:t>
      </w:r>
      <w:r>
        <w:br/>
      </w:r>
      <w:r>
        <w:t xml:space="preserve">Porque a gente,</w:t>
      </w:r>
    </w:p>
    <w:p>
      <w:pPr>
        <w:pStyle w:val="a2"/>
      </w:pPr>
      <w:r>
        <w:rPr>
          <w:b/>
          <w:bCs/>
        </w:rPr>
        <w:t xml:space="preserve">00:30:36 Cleber Chinelato</w:t>
      </w:r>
      <w:r>
        <w:br/>
      </w:r>
      <w:r>
        <w:t xml:space="preserve">Na verdade, não usa o ativo contábil para fazer isso. A gente usa o histórico de investimento, é o próprio PEP. Então eu sei que naquele ano eu troquei tantas câmeras, Sei quando eu troquei a praça. A gente vai atrás do registro do CAPEX, não necessariamente do ativo. A gente olha os ativos eventualmente, mas a nossa fonte é a execução, Não é a fonte do… Eu posso acertar muito bem o tempo de reposição porque eu sei quando eu implantei, pode ser.</w:t>
      </w:r>
    </w:p>
    <w:p>
      <w:pPr>
        <w:pStyle w:val="a2"/>
      </w:pPr>
      <w:r>
        <w:rPr>
          <w:b/>
          <w:bCs/>
        </w:rPr>
        <w:t xml:space="preserve">00:31:09 Cleber Chinelato</w:t>
      </w:r>
      <w:r>
        <w:br/>
      </w:r>
      <w:r>
        <w:t xml:space="preserve">Que nem esteja ativo aquele negócio, pode acontecer.</w:t>
      </w:r>
    </w:p>
    <w:p>
      <w:pPr>
        <w:pStyle w:val="a2"/>
      </w:pPr>
      <w:r>
        <w:rPr>
          <w:b/>
          <w:bCs/>
        </w:rPr>
        <w:t xml:space="preserve">00:31:12 Priscila Galindo</w:t>
      </w:r>
      <w:r>
        <w:br/>
      </w:r>
      <w:r>
        <w:t xml:space="preserve">Entendi. E aí eu tenho até um problema de tipo assim, nossa, eu estou trocando um patrimônio, por, Exemplo, e aí de repente esse patrimônio nem está classificado como patrimônio.</w:t>
      </w:r>
    </w:p>
    <w:p>
      <w:pPr>
        <w:pStyle w:val="a2"/>
      </w:pPr>
      <w:r>
        <w:rPr>
          <w:b/>
          <w:bCs/>
        </w:rPr>
        <w:t xml:space="preserve">00:31:20 Cleber Chinelato</w:t>
      </w:r>
      <w:r>
        <w:br/>
      </w:r>
      <w:r>
        <w:t xml:space="preserve">Pode acontecer, aí abaixa você não vai dar baixo, porque já foi. Já foi,</w:t>
      </w:r>
    </w:p>
    <w:p>
      <w:pPr>
        <w:pStyle w:val="a2"/>
      </w:pPr>
      <w:r>
        <w:rPr>
          <w:b/>
          <w:bCs/>
        </w:rPr>
        <w:t xml:space="preserve">00:31:24 Priscila Galindo</w:t>
      </w:r>
      <w:r>
        <w:br/>
      </w:r>
      <w:r>
        <w:t xml:space="preserve">E agora eu vou cadastrar um novo, né?</w:t>
      </w:r>
    </w:p>
    <w:p>
      <w:pPr>
        <w:pStyle w:val="a2"/>
      </w:pPr>
      <w:r>
        <w:rPr>
          <w:b/>
          <w:bCs/>
        </w:rPr>
        <w:t xml:space="preserve">00:31:26 Cleber Chinelato</w:t>
      </w:r>
      <w:r>
        <w:br/>
      </w:r>
      <w:r>
        <w:t xml:space="preserve">Isso, Aí cadastro um novo lá, pode acontecer. Faz muito tempo que eu não vejo problemas desse nível, desse nível de vou substituir algo que não está contavelmente existente, isso eu não vejo faz tempo. O que eu vejo mais é o atraso na ativação de um bem novo, mesmo que tenha substituto o outro. Abaixa é tão fácil fazer, mas tem que estar junto essas coisas.</w:t>
      </w:r>
    </w:p>
    <w:p>
      <w:pPr>
        <w:pStyle w:val="a2"/>
      </w:pPr>
      <w:r>
        <w:rPr>
          <w:b/>
          <w:bCs/>
        </w:rPr>
        <w:t xml:space="preserve">00:31:47 Priscila Galindo</w:t>
      </w:r>
      <w:r>
        <w:br/>
      </w:r>
      <w:r>
        <w:t xml:space="preserve">Exato, mas assim, já é um bom ponto que vocês, por exemplo, para fazer validação de cálculo anual, se vocês precisam ter visão de futuro, por exemplo, Vocês pegam o DOPEP, que já é uma previsão muito mais…</w:t>
      </w:r>
    </w:p>
    <w:p>
      <w:pPr>
        <w:pStyle w:val="a2"/>
      </w:pPr>
      <w:r>
        <w:rPr>
          <w:b/>
          <w:bCs/>
        </w:rPr>
        <w:t xml:space="preserve">00:31:59 Cleber Chinelato</w:t>
      </w:r>
      <w:r>
        <w:br/>
      </w:r>
      <w:r>
        <w:t xml:space="preserve">Sim, Porque em tecnologia a gente tem conseguido colocar, isso vale para trilhos, até o fim da concessão ter uma visão clara e tentar calibrar aquilo. É claro que nesse nosso projeto, o projeto CAPEX, o Núcleo de CAPEX, por exemplo, ele está olhando… Normalmente ele está com foco mais no hardware, mais na engenharia, mas tem a parte de software.</w:t>
      </w:r>
    </w:p>
    <w:p>
      <w:pPr>
        <w:pStyle w:val="a2"/>
      </w:pPr>
      <w:r>
        <w:rPr>
          <w:b/>
          <w:bCs/>
        </w:rPr>
        <w:t xml:space="preserve">00:32:33 Cleber Chinelato</w:t>
      </w:r>
      <w:r>
        <w:br/>
      </w:r>
      <w:r>
        <w:t xml:space="preserve">Toda. Às vezes você não acerta no TLP essa parte de software, o Windows, o servidor, a inteligência Artificial, você não tem lá, então ela vai entrar como não planejado. Ela está planejado para o ano, mas nem estava na TLP, então você tem também graduações Daquilo que você acerta mais e menos. Então, de novo, a parte de hardware é mais fácil, porque são ativos…</w:t>
      </w:r>
    </w:p>
    <w:p>
      <w:pPr>
        <w:pStyle w:val="a2"/>
      </w:pPr>
      <w:r>
        <w:rPr>
          <w:b/>
          <w:bCs/>
        </w:rPr>
        <w:t xml:space="preserve">00:32:56 Cleber Chinelato</w:t>
      </w:r>
      <w:r>
        <w:br/>
      </w:r>
      <w:r>
        <w:t xml:space="preserve">Se eu tenho mil câmeras no contrato, eu vou provavelmente terminar a concessão com mil Câmeras. Então, o planejamento não é fácil, mas quando eu falo de software e de aplicações É um pouco diferente.</w:t>
      </w:r>
    </w:p>
    <w:p>
      <w:pPr>
        <w:pStyle w:val="a2"/>
      </w:pPr>
      <w:r>
        <w:rPr>
          <w:b/>
          <w:bCs/>
        </w:rPr>
        <w:t xml:space="preserve">00:33:15 Cleber Chinelato</w:t>
      </w:r>
      <w:r>
        <w:br/>
      </w:r>
      <w:r>
        <w:t xml:space="preserve">Se digitalizar cada vez mais, fica mais difícil a previsão disso.</w:t>
      </w:r>
    </w:p>
    <w:p>
      <w:pPr>
        <w:pStyle w:val="a2"/>
      </w:pPr>
      <w:r>
        <w:rPr>
          <w:b/>
          <w:bCs/>
        </w:rPr>
        <w:t xml:space="preserve">00:33:20 Cleber Chinelato</w:t>
      </w:r>
      <w:r>
        <w:br/>
      </w:r>
      <w:r>
        <w:t xml:space="preserve">Praça de Pedágio, por exemplo. Na tendência de longo prazo, de praça, se você pegar três anos atrás, você não ia ver um equipamento chamado autoatendimento. Agora a gente tem autoatendimento. Ele não estava na TLP. Não tinha, acho que o equipamento também foi acabado. Isso. Nós digitalizamos, então a gente só tinha o CAI. Então, primeiro foi o cartão, a gente reduziu muito isso. Agora a gente está fazendo com o autoatendimento. Ele não estava na TLP.</w:t>
      </w:r>
    </w:p>
    <w:p>
      <w:pPr>
        <w:pStyle w:val="a2"/>
      </w:pPr>
      <w:r>
        <w:rPr>
          <w:b/>
          <w:bCs/>
        </w:rPr>
        <w:t xml:space="preserve">00:33:43 Priscila Galindo</w:t>
      </w:r>
      <w:r>
        <w:br/>
      </w:r>
      <w:r>
        <w:t xml:space="preserve">O FreeFlow, por exemplo, provavelmente lá atrás, sei lá, cinco anos atrás,</w:t>
      </w:r>
    </w:p>
    <w:p>
      <w:pPr>
        <w:pStyle w:val="a2"/>
      </w:pPr>
      <w:r>
        <w:rPr>
          <w:b/>
          <w:bCs/>
        </w:rPr>
        <w:t xml:space="preserve">00:33:48 Cleber Chinelato</w:t>
      </w:r>
      <w:r>
        <w:br/>
      </w:r>
      <w:r>
        <w:t xml:space="preserve">Não ia precisar de isso. Eu tive a frente até do primeiro projeto aqui, a gente definiu em 22 e fizemos em 23. E não estava, estava previsto fazer uma praça de pedágio. Aí olha que interessante, eu fiz a praça. Eu fiz o free flow ao invés de praça. A praça é um ativo enorme, do ponto de vista de obra civil. E tecnologia é um pedacinho da obra civil, um pedaço pequeno. O free flow, eu posso me arriscar que o free flow é 10 vezes mais do que eu gastaria se tivesse feito o sistema numa praça. Mas é 10 vezes mais na tecnologia.</w:t>
      </w:r>
    </w:p>
    <w:p>
      <w:pPr>
        <w:pStyle w:val="a2"/>
      </w:pPr>
      <w:r>
        <w:rPr>
          <w:b/>
          <w:bCs/>
        </w:rPr>
        <w:t xml:space="preserve">00:34:20 Cleber Chinelato</w:t>
      </w:r>
      <w:r>
        <w:br/>
      </w:r>
      <w:r>
        <w:t xml:space="preserve">Mas em civil,</w:t>
      </w:r>
    </w:p>
    <w:p>
      <w:pPr>
        <w:pStyle w:val="a2"/>
      </w:pPr>
      <w:r>
        <w:rPr>
          <w:b/>
          <w:bCs/>
        </w:rPr>
        <w:t xml:space="preserve">00:34:21 Priscila Galindo</w:t>
      </w:r>
      <w:r>
        <w:br/>
      </w:r>
      <w:r>
        <w:t xml:space="preserve">O custo de funcionário depois também para operação?</w:t>
      </w:r>
    </w:p>
    <w:p>
      <w:pPr>
        <w:pStyle w:val="a2"/>
      </w:pPr>
      <w:r>
        <w:rPr>
          <w:b/>
          <w:bCs/>
        </w:rPr>
        <w:t xml:space="preserve">00:34:24 Cleber Chinelato</w:t>
      </w:r>
      <w:r>
        <w:br/>
      </w:r>
      <w:r>
        <w:t xml:space="preserve">Isso, então você tem um equilíbrio nisso. Mas veja, eu trouxe para a tecnologia um aumento de CAPEX, não previsto, Mas que está dando resultado em outro lugar. Então se você olhar focado, você vai ver que aumentou ali. Eu digitalizei. Ao mesmo tempo, eu aumentei o OPEX também, porque eu tenho que sustentar aquilo. Então digitalizei mais. Então tem uma troca. Quando eu falo do autoatendimento é a mesma coisa, é um equipamento que não existe. Ah, mas está diminuindo gente na praça. Eu sei, mas não existia. Então aumentou, aí o pessoal até outro dia falou, mas aumentou o custo, vocês estão.</w:t>
      </w:r>
    </w:p>
    <w:p>
      <w:pPr>
        <w:pStyle w:val="a2"/>
      </w:pPr>
      <w:r>
        <w:rPr>
          <w:b/>
          <w:bCs/>
        </w:rPr>
        <w:t xml:space="preserve">00:34:56 Cleber Chinelato</w:t>
      </w:r>
      <w:r>
        <w:br/>
      </w:r>
      <w:r>
        <w:t xml:space="preserve">Esquecendo de toda a tecnologia mais do que a gente conhece, aumenta o OPEX.</w:t>
      </w:r>
    </w:p>
    <w:p>
      <w:pPr>
        <w:pStyle w:val="a2"/>
      </w:pPr>
      <w:r>
        <w:rPr>
          <w:b/>
          <w:bCs/>
        </w:rPr>
        <w:t xml:space="preserve">00:35:02 Cleber Chinelato</w:t>
      </w:r>
      <w:r>
        <w:br/>
      </w:r>
      <w:r>
        <w:t xml:space="preserve">Esse CAPEX tem que ter um endereçamento, aí a gente tem os business cases, as avaliações, Do porquê fazer o OPEX. O CAPEX nem falava de business cases pra vocês, Ami? Não. Do porquê do CAPEX? Não. Vocês vão entrar nesse mérito ou nem vão? O motivador do investimento. Às vezes o investimento é uma obrigação contratual, às vezes ele é uma negociação que você está fazendo dentro de um contrato de concessão e às vezes ele é uma eficiência maior.</w:t>
      </w:r>
    </w:p>
    <w:p>
      <w:pPr>
        <w:pStyle w:val="a2"/>
      </w:pPr>
      <w:r>
        <w:rPr>
          <w:b/>
          <w:bCs/>
        </w:rPr>
        <w:t xml:space="preserve">00:35:26 Priscila Galindo</w:t>
      </w:r>
      <w:r>
        <w:br/>
      </w:r>
      <w:r>
        <w:t xml:space="preserve">Exato. Ah, isso falaram, né? Porque na verdade é assim, né? Pode ser. Eu posso ir lá nos novos negócios, né? Colocar tipo isso como uma obrigação da concessão, porque ela não pediu. Tá no contrato. Tá no contrato. Ou então, por exemplo, eu ganhei um free flow que provavelmente lá na concessão, anos atrás, quando vocês ganharam a concessão, não tinha uma obrigação contratual. Não tinha. Mas aí, por exemplo, vocês entenderam que era uma otimização.</w:t>
      </w:r>
    </w:p>
    <w:p>
      <w:pPr>
        <w:pStyle w:val="a2"/>
      </w:pPr>
      <w:r>
        <w:rPr>
          <w:b/>
          <w:bCs/>
        </w:rPr>
        <w:t xml:space="preserve">00:35:44 Cleber Chinelato</w:t>
      </w:r>
      <w:r>
        <w:br/>
      </w:r>
      <w:r>
        <w:t xml:space="preserve">Aí Tem um business case para isso. Exatamente.</w:t>
      </w:r>
    </w:p>
    <w:p>
      <w:pPr>
        <w:pStyle w:val="a2"/>
      </w:pPr>
      <w:r>
        <w:rPr>
          <w:b/>
          <w:bCs/>
        </w:rPr>
        <w:t xml:space="preserve">00:35:47 Priscila Galindo</w:t>
      </w:r>
      <w:r>
        <w:br/>
      </w:r>
      <w:r>
        <w:t xml:space="preserve">Obviamente, vocês fazem um estudo, né? Do tipo assim, olha, onde eu vou otimizar, onde eu vou… É isso. Tipo, o CAPEX e o OPEX é onde eu consigo otimizar. E aí, obviamente, tipo assim, vai para frente ou não o projeto.</w:t>
      </w:r>
    </w:p>
    <w:p>
      <w:pPr>
        <w:pStyle w:val="a2"/>
      </w:pPr>
      <w:r>
        <w:rPr>
          <w:b/>
          <w:bCs/>
        </w:rPr>
        <w:t xml:space="preserve">00:35:57 Cleber Chinelato</w:t>
      </w:r>
      <w:r>
        <w:br/>
      </w:r>
      <w:r>
        <w:t xml:space="preserve">Mas isso tem a ver com o PREV ou o CAPEX, né? Que é a decisão de você colocar isso, provar um orçamento para isso ou não.</w:t>
      </w:r>
    </w:p>
    <w:p>
      <w:pPr>
        <w:pStyle w:val="a2"/>
      </w:pPr>
      <w:r>
        <w:rPr>
          <w:b/>
          <w:bCs/>
        </w:rPr>
        <w:t xml:space="preserve">00:36:03 Priscila Galindo</w:t>
      </w:r>
      <w:r>
        <w:br/>
      </w:r>
      <w:r>
        <w:t xml:space="preserve">Exato. Aí, obviamente, tipo assim, beleza. Provei o business case, aí ele começa a vir para o CAPEX. Aí ele começa a operacionalizar em CAPEX e aí vira projeto e tudo isso.</w:t>
      </w:r>
    </w:p>
    <w:p>
      <w:pPr>
        <w:pStyle w:val="a2"/>
      </w:pPr>
      <w:r>
        <w:rPr>
          <w:b/>
          <w:bCs/>
        </w:rPr>
        <w:t xml:space="preserve">00:36:13 Letícia Madella</w:t>
      </w:r>
      <w:r>
        <w:br/>
      </w:r>
      <w:r>
        <w:t xml:space="preserve">Eu ia perguntar, o que hoje você entende que é a posição do núcleo? Não sei se você trouxe, né? O núcleo, então, ele não fica raro, mas é só você ter um parte aí, porque a gente tem um óleo que é muito importante. Eu sei que a gente passou um pouquinho, mas acho que até para finalizar, o que você tem hoje de percepção da posição do núcleo, Esse posicionamento da área, o que você entende que ela deveria fazer, o que ela está atuando? E qual é a sua percepção do projeto, e aqui a gente está falando especificamente dessa parte, tem o programa de excelência que está acontecendo, e dentro do programa a gente vai ter o projeto de estruturação da área e das necessidades do núcleo, e a gente vai ter a parte de nutrição do engenho, a parte do sistema e a física.</w:t>
      </w:r>
    </w:p>
    <w:p>
      <w:pPr>
        <w:pStyle w:val="a2"/>
      </w:pPr>
      <w:r>
        <w:rPr>
          <w:b/>
          <w:bCs/>
        </w:rPr>
        <w:t xml:space="preserve">00:36:56 Letícia Madella</w:t>
      </w:r>
      <w:r>
        <w:br/>
      </w:r>
      <w:r>
        <w:t xml:space="preserve">Então como é que você tem visto esse posicionamento da área, onde hoje ela atua, como você acha que tem que ver com a área, e qual a sua percepção do projeto especificamente daqui de cima?</w:t>
      </w:r>
    </w:p>
    <w:p>
      <w:pPr>
        <w:pStyle w:val="a2"/>
      </w:pPr>
      <w:r>
        <w:rPr>
          <w:b/>
          <w:bCs/>
        </w:rPr>
        <w:t xml:space="preserve">00:37:06 Cleber Chinelato</w:t>
      </w:r>
      <w:r>
        <w:br/>
      </w:r>
      <w:r>
        <w:t xml:space="preserve">Assim. Pouco tem interação com a área de núcleo CAPEX, até mesmo a reunião de BRM que tem a ver com isso, eu nunca participei dela, quem participava sempre foi a nossa liderança lá, que era a Cris, agora é o Fábio Mota. Quando criou o núcleo, a minha percepção era de que a gente estava com uma assertividade muito baixa na previsibilidade de tendência de novo prazo, inclusive era isso, assertividade até de gastar, por isso que a nossa meta CAPEX apareceu e por isso que o núcleo surgiu. Então, a minha percepção rasa era que é…</w:t>
      </w:r>
    </w:p>
    <w:p>
      <w:pPr>
        <w:pStyle w:val="a2"/>
      </w:pPr>
      <w:r>
        <w:rPr>
          <w:b/>
          <w:bCs/>
        </w:rPr>
        <w:t xml:space="preserve">00:37:37 Cleber Chinelato</w:t>
      </w:r>
      <w:r>
        <w:br/>
      </w:r>
      <w:r>
        <w:t xml:space="preserve">Hoje eu estou enxergando um núcleo que está tentando se inserir na governança de cada Plataforma para tentar ajudar na gestão disso, da assertividade, na gestão da eficiência. Eu tenho essa expectativa, nem sei se esse é o objetivo.</w:t>
      </w:r>
    </w:p>
    <w:p>
      <w:pPr>
        <w:pStyle w:val="a2"/>
      </w:pPr>
      <w:r>
        <w:rPr>
          <w:b/>
          <w:bCs/>
        </w:rPr>
        <w:t xml:space="preserve">00:37:57 Cleber Chinelato</w:t>
      </w:r>
      <w:r>
        <w:br/>
      </w:r>
      <w:r>
        <w:t xml:space="preserve">Mas no começo a minha visão era de uma coisa muito mais rasa, que estava simplesmente tentando, Inferir sobre o que cada plataforma estava fazendo com relação à aplicação. E aí, se ficar nesse guarda-chuva da inferência, vai ficar só esperando indicadores, só recebendo, Informação e só apurando, mas apurando sem saber, causa raiz o problema que está acontecendo Assim por diante.</w:t>
      </w:r>
    </w:p>
    <w:p>
      <w:pPr>
        <w:pStyle w:val="a2"/>
      </w:pPr>
      <w:r>
        <w:rPr>
          <w:b/>
          <w:bCs/>
        </w:rPr>
        <w:t xml:space="preserve">00:38:23 Priscila Galindo</w:t>
      </w:r>
      <w:r>
        <w:br/>
      </w:r>
      <w:r>
        <w:t xml:space="preserve">E aí vira uma área só de comunicação e não vira uma área de.</w:t>
      </w:r>
    </w:p>
    <w:p>
      <w:pPr>
        <w:pStyle w:val="a2"/>
      </w:pPr>
      <w:r>
        <w:rPr>
          <w:b/>
          <w:bCs/>
        </w:rPr>
        <w:t xml:space="preserve">00:38:25 Cleber Chinelato</w:t>
      </w:r>
      <w:r>
        <w:br/>
      </w:r>
      <w:r>
        <w:t xml:space="preserve">Estratégia de melhor Assinatura. E não estava na estratégia. A minha expectativa agora é que tenha isso.</w:t>
      </w:r>
    </w:p>
    <w:p>
      <w:pPr>
        <w:pStyle w:val="a2"/>
      </w:pPr>
      <w:r>
        <w:rPr>
          <w:b/>
          <w:bCs/>
        </w:rPr>
        <w:t xml:space="preserve">00:38:32 Cleber Chinelato</w:t>
      </w:r>
      <w:r>
        <w:br/>
      </w:r>
      <w:r>
        <w:t xml:space="preserve">Vocês sabem bem, a gente pode estar errando nossa atividade por conta do planejamento Ou por conta da execução, ou por conta de dois. Então assim, eu estou te prometendo fazer algo e não acontece.</w:t>
      </w:r>
    </w:p>
    <w:p>
      <w:pPr>
        <w:pStyle w:val="a2"/>
      </w:pPr>
      <w:r>
        <w:rPr>
          <w:b/>
          <w:bCs/>
        </w:rPr>
        <w:t xml:space="preserve">00:38:42 Priscila Galindo</w:t>
      </w:r>
      <w:r>
        <w:br/>
      </w:r>
      <w:r>
        <w:t xml:space="preserve">A gente tem que entender justamente o porquê, quando você consolida e traz a informação Que precisa, e assim, quando você automatiza também, você otimiza o tempo das pessoas, Para tomar decisões mais estratégicas e coisas mais estratégicas e tira o manual Do processo. Claro.</w:t>
      </w:r>
    </w:p>
    <w:p>
      <w:pPr>
        <w:pStyle w:val="a2"/>
      </w:pPr>
      <w:r>
        <w:rPr>
          <w:b/>
          <w:bCs/>
        </w:rPr>
        <w:t xml:space="preserve">00:38:59 Cleber Chinelato</w:t>
      </w:r>
      <w:r>
        <w:br/>
      </w:r>
      <w:r>
        <w:t xml:space="preserve">Claro, e assim, você está pondo um novo negócio para dentro. Vem casos nossos meio esquisitos. A gente fez um detalhamento, fez um plano, Depois pegou esse plano, que é anual, Tombou para dentro um baseline mensal, Onde a gente pegou o anual e dividiu por 12.</w:t>
      </w:r>
    </w:p>
    <w:p>
      <w:pPr>
        <w:pStyle w:val="a2"/>
      </w:pPr>
      <w:r>
        <w:rPr>
          <w:b/>
          <w:bCs/>
        </w:rPr>
        <w:t xml:space="preserve">00:39:21 Cleber Chinelato</w:t>
      </w:r>
      <w:r>
        <w:br/>
      </w:r>
      <w:r>
        <w:t xml:space="preserve">Cumprimos. De jeito nenhum, então não é um problema na meta. Algum negócio não pode, mas tem um outro que também não pode. Toma sim, não dá tempo.</w:t>
      </w:r>
    </w:p>
    <w:p>
      <w:pPr>
        <w:pStyle w:val="a2"/>
      </w:pPr>
      <w:r>
        <w:rPr>
          <w:b/>
          <w:bCs/>
        </w:rPr>
        <w:t xml:space="preserve">00:39:32 Cleber Chinelato</w:t>
      </w:r>
      <w:r>
        <w:br/>
      </w:r>
      <w:r>
        <w:t xml:space="preserve">Cadê a estratégia disso?</w:t>
      </w:r>
    </w:p>
    <w:p>
      <w:pPr>
        <w:pStyle w:val="a2"/>
      </w:pPr>
      <w:r>
        <w:rPr>
          <w:b/>
          <w:bCs/>
        </w:rPr>
        <w:t xml:space="preserve">00:39:34 Letícia Madella</w:t>
      </w:r>
      <w:r>
        <w:br/>
      </w:r>
      <w:r>
        <w:t xml:space="preserve">Dividir só por 12, você tem que considerar que vai acontecer. Mas a pressa,</w:t>
      </w:r>
    </w:p>
    <w:p>
      <w:pPr>
        <w:pStyle w:val="a2"/>
      </w:pPr>
      <w:r>
        <w:rPr>
          <w:b/>
          <w:bCs/>
        </w:rPr>
        <w:t xml:space="preserve">00:39:39 Cleber Chinelato</w:t>
      </w:r>
      <w:r>
        <w:br/>
      </w:r>
      <w:r>
        <w:t xml:space="preserve">A pressa tomba sim, mas não deve. Por exemplo, eu tive problemas em alguns, como é que eu vou fazer para realizar? Às vezes um mês fazia diferença para mim. De um ano contábil para um ano concessão. E as concessões normalmente… A gente ganhava no final do ano, em abril tinha que estar operando, mas começava a contar de junho para frente. Então, o ano 1 tinha metade. Eu estava gastando muito mais. Ou gastando menos no ano seguinte.</w:t>
      </w:r>
    </w:p>
    <w:p>
      <w:pPr>
        <w:pStyle w:val="a2"/>
      </w:pPr>
      <w:r>
        <w:rPr>
          <w:b/>
          <w:bCs/>
        </w:rPr>
        <w:t xml:space="preserve">00:40:08 Cleber Chinelato</w:t>
      </w:r>
      <w:r>
        <w:br/>
      </w:r>
      <w:r>
        <w:t xml:space="preserve">Então, a minha expectativa é que tenha, de fato, a estratégia, mas também entenda o que está acontecendo na conta. Senão fica só uma área cobradora aqui.</w:t>
      </w:r>
    </w:p>
    <w:p>
      <w:pPr>
        <w:pStyle w:val="a2"/>
      </w:pPr>
      <w:r>
        <w:rPr>
          <w:b/>
          <w:bCs/>
        </w:rPr>
        <w:t xml:space="preserve">00:40:20 Priscila Galindo</w:t>
      </w:r>
      <w:r>
        <w:br/>
      </w:r>
      <w:r>
        <w:t xml:space="preserve">Exato. E a ideia é justamente essa. Fazendo essa entrevista justamente para entender qual que é a perspectiva, qual que é a visão hoje, Qual que é a expectativa que as pessoas têm em relação ao estudo de cálculo, E para a gente justamente fazer essa interface. Porque hoje a gente mapeou muito que as pessoas viram e falam que hoje é um núcleo que comunica. Então a percepção das pessoas é que elas pegam as informações aqui para comunicar para cima.</w:t>
      </w:r>
    </w:p>
    <w:p>
      <w:pPr>
        <w:pStyle w:val="a2"/>
      </w:pPr>
      <w:r>
        <w:rPr>
          <w:b/>
          <w:bCs/>
        </w:rPr>
        <w:t xml:space="preserve">00:40:45 Cleber Chinelato</w:t>
      </w:r>
      <w:r>
        <w:br/>
      </w:r>
      <w:r>
        <w:t xml:space="preserve">É Mais um para prestar contas, além do poder concedente,</w:t>
      </w:r>
    </w:p>
    <w:p>
      <w:pPr>
        <w:pStyle w:val="a2"/>
      </w:pPr>
      <w:r>
        <w:rPr>
          <w:b/>
          <w:bCs/>
        </w:rPr>
        <w:t xml:space="preserve">00:40:47 Speaker 2</w:t>
      </w:r>
      <w:r>
        <w:br/>
      </w:r>
      <w:r>
        <w:t xml:space="preserve">Além do CFO da unidade,</w:t>
      </w:r>
    </w:p>
    <w:p>
      <w:pPr>
        <w:pStyle w:val="a2"/>
      </w:pPr>
      <w:r>
        <w:rPr>
          <w:b/>
          <w:bCs/>
        </w:rPr>
        <w:t xml:space="preserve">00:40:49 Cleber Chinelato</w:t>
      </w:r>
      <w:r>
        <w:br/>
      </w:r>
      <w:r>
        <w:t xml:space="preserve">Além do cara de operação da unidade. Além do diretor de unidade, além do diretor do diretor de unidade, além do diretor de Tecnologia, que também tem que prestar contas internamente para a Heloísa e para o diretor. Então assim, é muita prestação de contas para um assunto só.</w:t>
      </w:r>
    </w:p>
    <w:p>
      <w:pPr>
        <w:pStyle w:val="a2"/>
      </w:pPr>
      <w:r>
        <w:rPr>
          <w:b/>
          <w:bCs/>
        </w:rPr>
        <w:t xml:space="preserve">00:41:05 Priscila Galindo</w:t>
      </w:r>
      <w:r>
        <w:br/>
      </w:r>
      <w:r>
        <w:t xml:space="preserve">E ainda você fica no erro de tipo assim, qual é a data base da informação que eu Estou te passando, né? Porque aí, por exemplo, para um você vai estar passando um dado… Porque aí quando a gente chegar e conversar com outras, às vezes não é o mesmo dado que o primeiro.</w:t>
      </w:r>
    </w:p>
    <w:p>
      <w:pPr>
        <w:pStyle w:val="a2"/>
      </w:pPr>
      <w:r>
        <w:rPr>
          <w:b/>
          <w:bCs/>
        </w:rPr>
        <w:t xml:space="preserve">00:41:16 Cleber Chinelato</w:t>
      </w:r>
      <w:r>
        <w:br/>
      </w:r>
      <w:r>
        <w:t xml:space="preserve">Tem Vezes que eu tenho problema de interface com engenharia, eu tenho que alinhar com a engenharia antes Para a gente não ter briga na reunião de CAPEX aqui, porque às vezes o cara está com uma defasagem, Eu estou com outra, além de tudo a integração que eu tenho que fazer, tem que voltar aqui para prestar contas. Isso está desconectado nos momentos,</w:t>
      </w:r>
    </w:p>
    <w:p>
      <w:pPr>
        <w:pStyle w:val="a2"/>
      </w:pPr>
      <w:r>
        <w:rPr>
          <w:b/>
          <w:bCs/>
        </w:rPr>
        <w:t xml:space="preserve">00:41:34 Priscila Galindo</w:t>
      </w:r>
      <w:r>
        <w:br/>
      </w:r>
      <w:r>
        <w:t xml:space="preserve">Esse é um.</w:t>
      </w:r>
    </w:p>
    <w:p>
      <w:pPr>
        <w:pStyle w:val="a2"/>
      </w:pPr>
      <w:r>
        <w:rPr>
          <w:b/>
          <w:bCs/>
        </w:rPr>
        <w:t xml:space="preserve">00:41:35 Cleber Chinelato</w:t>
      </w:r>
      <w:r>
        <w:br/>
      </w:r>
      <w:r>
        <w:t xml:space="preserve">Problema também, prestar contas para mil ao mesmo tempo.</w:t>
      </w:r>
    </w:p>
    <w:p>
      <w:pPr>
        <w:pStyle w:val="a2"/>
      </w:pPr>
      <w:r>
        <w:rPr>
          <w:b/>
          <w:bCs/>
        </w:rPr>
        <w:t xml:space="preserve">00:41:40 Priscila Galindo</w:t>
      </w:r>
      <w:r>
        <w:br/>
      </w:r>
      <w:r>
        <w:t xml:space="preserve">Tem a base de dados ou a data base que você pegou a informação.</w:t>
      </w:r>
    </w:p>
    <w:p>
      <w:pPr>
        <w:pStyle w:val="a2"/>
      </w:pPr>
      <w:r>
        <w:rPr>
          <w:b/>
          <w:bCs/>
        </w:rPr>
        <w:t xml:space="preserve">00:41:44 Cleber Chinelato</w:t>
      </w:r>
      <w:r>
        <w:br/>
      </w:r>
      <w:r>
        <w:t xml:space="preserve">Os Baseline são diferentes e outras coisas também. Às vezes eu trago um risco para cá, que já está mitigado. Mas depende da data base, ele está…</w:t>
      </w:r>
    </w:p>
    <w:p>
      <w:pPr>
        <w:pStyle w:val="a2"/>
      </w:pPr>
      <w:r>
        <w:rPr>
          <w:b/>
          <w:bCs/>
        </w:rPr>
        <w:t xml:space="preserve">00:41:52 Priscila Galindo</w:t>
      </w:r>
      <w:r>
        <w:br/>
      </w:r>
      <w:r>
        <w:t xml:space="preserve">Exato. Dependendo de qual é a data base do processo. É isso. Espero ter ajudado vocês. Nossa, com certeza.</w:t>
      </w:r>
    </w:p>
    <w:p>
      <w:pPr>
        <w:pStyle w:val="a2"/>
      </w:pPr>
      <w:r>
        <w:rPr>
          <w:b/>
          <w:bCs/>
        </w:rPr>
        <w:t xml:space="preserve">00:42:02 Priscila Galindo</w:t>
      </w:r>
      <w:r>
        <w:br/>
      </w:r>
      <w:r>
        <w:t xml:space="preserve">Eu falo alto,</w:t>
      </w:r>
    </w:p>
    <w:p>
      <w:pPr>
        <w:pStyle w:val="a2"/>
      </w:pPr>
      <w:r>
        <w:rPr>
          <w:b/>
          <w:bCs/>
        </w:rPr>
        <w:t xml:space="preserve">00:42:03 Letícia Madella</w:t>
      </w:r>
      <w:r>
        <w:br/>
      </w:r>
      <w:r>
        <w:t xml:space="preserve">Mas não falo tão alto. Não tem problema não. Está ótimo. E aí acho que esse foi o nosso primeiro contato.</w:t>
      </w:r>
    </w:p>
    <w:p>
      <w:pPr>
        <w:pStyle w:val="a2"/>
      </w:pPr>
      <w:r>
        <w:rPr>
          <w:b/>
          <w:bCs/>
        </w:rPr>
        <w:t xml:space="preserve">00:42:20 Priscila Galindo</w:t>
      </w:r>
      <w:r>
        <w:br/>
      </w:r>
      <w:r>
        <w:t xml:space="preserve">A Cris, a gente ainda tentou fazer com ela antes disso aí, mas a gente não conseguiu. Já é iluminado. Já está iluminado. Também. Também.</w:t>
      </w:r>
    </w:p>
    <w:p>
      <w:pPr>
        <w:pStyle w:val="a2"/>
      </w:pPr>
      <w:r>
        <w:rPr>
          <w:b/>
          <w:bCs/>
        </w:rPr>
        <w:t xml:space="preserve">00:42:34 Letícia Madella</w:t>
      </w:r>
      <w:r>
        <w:br/>
      </w:r>
      <w:r>
        <w:t xml:space="preserve">Deixa Eu ver aqui.</w:t>
      </w:r>
    </w:p>
    <w:p>
      <w:pPr>
        <w:pStyle w:val="a2"/>
      </w:pPr>
      <w:r>
        <w:rPr>
          <w:b/>
          <w:bCs/>
        </w:rPr>
        <w:t xml:space="preserve">00:42:39 Letícia Madella</w:t>
      </w:r>
      <w:r>
        <w:br/>
      </w:r>
      <w:r>
        <w:t xml:space="preserve">Isso é uma coisa que me aguarda, mas é uma coisa que eu tô falando. Outra coisa também, minha experiência, quem me pediu a ver?</w:t>
      </w:r>
    </w:p>
    <w:p>
      <w:pPr>
        <w:pStyle w:val="a2"/>
      </w:pPr>
      <w:r>
        <w:rPr>
          <w:b/>
          <w:bCs/>
        </w:rPr>
        <w:t xml:space="preserve">00:42:51 Letícia Madella</w:t>
      </w:r>
      <w:r>
        <w:br/>
      </w:r>
      <w:r>
        <w:t xml:space="preserve">Você também, não? Mas é automático, não causa. Pois é, mas eu posso ter uma ferramenta que eu vou pegar, uma coisa rápida. Hoje, muitas pessoas vão avaliar. Tá bom, eu faço tudo o que eu tenho.</w:t>
      </w:r>
    </w:p>
    <w:p>
      <w:pPr>
        <w:pStyle w:val="a2"/>
      </w:pPr>
      <w:r>
        <w:rPr>
          <w:b/>
          <w:bCs/>
        </w:rPr>
        <w:t xml:space="preserve">00:43:10 Letícia Madella</w:t>
      </w:r>
      <w:r>
        <w:br/>
      </w:r>
      <w:r>
        <w:t xml:space="preserve">Eu tenho uma experiência análoga, bem simples, chamada de uma retenção do CERN, para você alistar, é muito ruim, é fácil, aí nós criamos um site, o CERN criava o chamado para as integrações, legal, eu não joguei nada fora do CERN, e o CERN falava assim, o CERN.</w:t>
      </w:r>
    </w:p>
    <w:p>
      <w:pPr>
        <w:pStyle w:val="a2"/>
      </w:pPr>
      <w:r>
        <w:rPr>
          <w:b/>
          <w:bCs/>
        </w:rPr>
        <w:t xml:space="preserve">00:44:01 Letícia Madella</w:t>
      </w:r>
      <w:r>
        <w:br/>
      </w:r>
      <w:r>
        <w:t xml:space="preserve">Ó, já põe o Jaime também.</w:t>
      </w:r>
    </w:p>
    <w:p>
      <w:pPr>
        <w:pStyle w:val="a2"/>
      </w:pPr>
      <w:r>
        <w:rPr>
          <w:b/>
          <w:bCs/>
        </w:rPr>
        <w:t xml:space="preserve">00:44:08 Letícia Madella</w:t>
      </w:r>
      <w:r>
        <w:br/>
      </w:r>
      <w:r>
        <w:t xml:space="preserve">Ou um chapéu, né? Exato. Isso não vai ter a menos que eu tirei o ex-invés do sutil de mim mesmo. Mas assim, vocês sabem que às vezes é melhor nem olhar o treino. Eu não. Às vezes é mais fácil começar do zero.</w:t>
      </w:r>
    </w:p>
    <w:p>
      <w:pPr>
        <w:pStyle w:val="a2"/>
      </w:pPr>
      <w:r>
        <w:rPr>
          <w:b/>
          <w:bCs/>
        </w:rPr>
        <w:t xml:space="preserve">00:44:22 Priscila Galindo</w:t>
      </w:r>
      <w:r>
        <w:br/>
      </w:r>
      <w:r>
        <w:t xml:space="preserve">Mas entender a realidade, obviamente. Por isso que eu acho que o processo de treinamento é mais para entender a realidade do que eu tenho hoje. Mais para a realidade, por exemplo. Medição, por mais que não tenha o treino, mas eu tenho alguma coisa.</w:t>
      </w:r>
    </w:p>
    <w:p>
      <w:pPr>
        <w:pStyle w:val="a2"/>
      </w:pPr>
      <w:r>
        <w:rPr>
          <w:b/>
          <w:bCs/>
        </w:rPr>
        <w:t xml:space="preserve">00:45:03 Letícia Madella</w:t>
      </w:r>
      <w:r>
        <w:br/>
      </w:r>
      <w:r>
        <w:t xml:space="preserve">Fica à disposição.</w:t>
      </w:r>
    </w:p>
    <w:p>
      <w:pPr>
        <w:pStyle w:val="a2"/>
      </w:pPr>
      <w:r>
        <w:rPr>
          <w:b/>
          <w:bCs/>
        </w:rPr>
        <w:t xml:space="preserve">00:45:05 Priscila Galindo</w:t>
      </w:r>
      <w:r>
        <w:br/>
      </w:r>
      <w:r>
        <w:t xml:space="preserve">Obrigada, viu? E aí, só para apontar aqui, A gente já fez com o Jaime, Marlon Silva, Que é o gerente executivo de soluções de engenharia e logística Do Pai do Portão.</w:t>
      </w:r>
    </w:p>
    <w:p>
      <w:pPr>
        <w:pStyle w:val="a2"/>
      </w:pPr>
      <w:r>
        <w:rPr>
          <w:b/>
          <w:bCs/>
        </w:rPr>
        <w:t xml:space="preserve">00:45:15 Letícia Madella</w:t>
      </w:r>
      <w:r>
        <w:br/>
      </w:r>
      <w:r>
        <w:t xml:space="preserve">É mais um caso.</w:t>
      </w:r>
    </w:p>
    <w:p>
      <w:pPr>
        <w:pStyle w:val="a2"/>
      </w:pPr>
      <w:r>
        <w:rPr>
          <w:b/>
          <w:bCs/>
        </w:rPr>
        <w:t xml:space="preserve">00:45:19 Priscila Galindo</w:t>
      </w:r>
      <w:r>
        <w:br/>
      </w:r>
      <w:r>
        <w:t xml:space="preserve">De solução do que O projeto com vocês. Exato, é isso que eu conto, é essa interface.</w:t>
      </w:r>
    </w:p>
    <w:p>
      <w:pPr>
        <w:pStyle w:val="a2"/>
      </w:pPr>
      <w:r>
        <w:rPr>
          <w:b/>
          <w:bCs/>
        </w:rPr>
        <w:t xml:space="preserve">00:45:25 Cleber Chinelato</w:t>
      </w:r>
      <w:r>
        <w:br/>
      </w:r>
      <w:r>
        <w:t xml:space="preserve">A obra dele. Uma coisa, o Marlon, tudo o que você tinha que estar, Sabendo de coisa, só tinha a ver com o projeto E eu venho lá.</w:t>
      </w:r>
    </w:p>
    <w:p>
      <w:pPr>
        <w:pStyle w:val="a2"/>
      </w:pPr>
      <w:r>
        <w:rPr>
          <w:b/>
          <w:bCs/>
        </w:rPr>
        <w:t xml:space="preserve">00:45:33 Cleber Chinelato</w:t>
      </w:r>
      <w:r>
        <w:br/>
      </w:r>
      <w:r>
        <w:t xml:space="preserve">É a mesma área que atende.</w:t>
      </w:r>
    </w:p>
    <w:p>
      <w:pPr>
        <w:pStyle w:val="a2"/>
      </w:pPr>
      <w:r>
        <w:rPr>
          <w:b/>
          <w:bCs/>
        </w:rPr>
        <w:t xml:space="preserve">00:45:36 Letícia Madella</w:t>
      </w:r>
      <w:r>
        <w:br/>
      </w:r>
      <w:r>
        <w:t xml:space="preserve">Entendi. Pode deixar. O Fábio… Sim, com certeza. Eu tenho que te ver, eu vou falar com a sua vida.</w:t>
      </w:r>
    </w:p>
    <w:p>
      <w:pPr>
        <w:pStyle w:val="a2"/>
      </w:pPr>
      <w:r>
        <w:rPr>
          <w:b/>
          <w:bCs/>
        </w:rPr>
        <w:t xml:space="preserve">00:45:46 Letícia Madella</w:t>
      </w:r>
      <w:r>
        <w:br/>
      </w:r>
      <w:r>
        <w:t xml:space="preserve">Tá desconectado do que vocês estão falando. Não sei se vocês já estão se conversando, tá? Tão, tão. Eu tô preocupado, eu.</w:t>
      </w:r>
    </w:p>
    <w:p>
      <w:pPr>
        <w:pStyle w:val="a2"/>
      </w:pPr>
      <w:r>
        <w:rPr>
          <w:b/>
          <w:bCs/>
        </w:rPr>
        <w:t xml:space="preserve">00:45:54 Cleber Chinelato</w:t>
      </w:r>
      <w:r>
        <w:br/>
      </w:r>
      <w:r>
        <w:t xml:space="preserve">Tô legitimamente preocupado com isso, tá?</w:t>
      </w:r>
    </w:p>
    <w:p>
      <w:pPr>
        <w:pStyle w:val="a2"/>
      </w:pPr>
      <w:r>
        <w:rPr>
          <w:b/>
          <w:bCs/>
        </w:rPr>
        <w:t xml:space="preserve">00:45:58 Letícia Madella</w:t>
      </w:r>
      <w:r>
        <w:br/>
      </w:r>
      <w:r>
        <w:t xml:space="preserve">Tanto que assim,</w:t>
      </w:r>
    </w:p>
    <w:p>
      <w:pPr>
        <w:pStyle w:val="a2"/>
      </w:pPr>
      <w:r>
        <w:rPr>
          <w:b/>
          <w:bCs/>
        </w:rPr>
        <w:t xml:space="preserve">00:45:59 Priscila Galindo</w:t>
      </w:r>
      <w:r>
        <w:br/>
      </w:r>
      <w:r>
        <w:t xml:space="preserve">Há tanta parte de… Porque a gente tem uma… Uma equipe de tecnologia, porque assim, eu sou mais gestão de contratos, a Leia é mais gestão de mudanças, né? Mas tem uma opção da nossa equipe que é totalmente a parte de tecnologia, e ela tá totalmente com a interface com a equipe de tecnologia na Redobias hoje, e eles tão fazendo tudo que eu não encontro aqui.</w:t>
      </w:r>
    </w:p>
    <w:p>
      <w:pPr>
        <w:pStyle w:val="a2"/>
      </w:pPr>
      <w:r>
        <w:rPr>
          <w:b/>
          <w:bCs/>
        </w:rPr>
        <w:t xml:space="preserve">00:46:16 Letícia Madella</w:t>
      </w:r>
      <w:r>
        <w:br/>
      </w:r>
      <w:r>
        <w:t xml:space="preserve">Essa aqui não é o que tá em tecnologia, tem um cara meu lá, que chamou a gente pra fazer, mas quem fez?</w:t>
      </w:r>
    </w:p>
    <w:p>
      <w:pPr>
        <w:pStyle w:val="a2"/>
      </w:pPr>
      <w:r>
        <w:rPr>
          <w:b/>
          <w:bCs/>
        </w:rPr>
        <w:t xml:space="preserve">00:46:24 Letícia Madella</w:t>
      </w:r>
      <w:r>
        <w:br/>
      </w:r>
      <w:r>
        <w:t xml:space="preserve">Então, não dá pra, sabe? Juntos. Não dá pra dizer, ah, aqui é o que eu… É, não, exatamente.</w:t>
      </w:r>
    </w:p>
    <w:p>
      <w:pPr>
        <w:pStyle w:val="a2"/>
      </w:pPr>
      <w:r>
        <w:rPr>
          <w:b/>
          <w:bCs/>
        </w:rPr>
        <w:t xml:space="preserve">00:46:36 Letícia Madella</w:t>
      </w:r>
      <w:r>
        <w:br/>
      </w:r>
      <w:r>
        <w:t xml:space="preserve">Mas é ótimo mesmo.</w:t>
      </w:r>
    </w:p>
    <w:p>
      <w:pPr>
        <w:pStyle w:val="a2"/>
      </w:pPr>
      <w:r>
        <w:rPr>
          <w:b/>
          <w:bCs/>
        </w:rPr>
        <w:t xml:space="preserve">00:47:03 Letícia Madella</w:t>
      </w:r>
      <w:r>
        <w:br/>
      </w:r>
      <w:r>
        <w:t xml:space="preserve">Ainda não. Tem mais ou menos. A gente tem líderes chaves, Que foram classificados ali junto com o núcleo Que são os líderes que hoje tem, Ou que vão ter algum tipo de relacionamento com eles. E a gente tem, por exemplo, fontes como O do BMO, a Eclisanete, Que está, se eu não me engano, está um pouco abaixo dele. Tem isso, tem o Calouro. Tem a Ana Laura, a Karina. Então com essas pessoas a gente já, Conversou. Inclusive na próxima semana A gente tem uma agenda com liderança chave. Mas a gente não vai ter, por exemplo, só… A gente vai ter alguns líderes, porque como a gente está falando do núcleo e das instituições,</w:t>
      </w:r>
    </w:p>
    <w:p>
      <w:pPr>
        <w:pStyle w:val="a2"/>
      </w:pPr>
      <w:r>
        <w:rPr>
          <w:b/>
          <w:bCs/>
        </w:rPr>
        <w:t xml:space="preserve">00:47:36 Letícia Madella</w:t>
      </w:r>
      <w:r>
        <w:br/>
      </w:r>
      <w:r>
        <w:t xml:space="preserve">A gente vai ter que entender quais são todas as áreas que tem algum tipo de relacionamento Que a gente vai ter que mover essas pessoas. Mover que significa, né? É trazer para perto do pessoal, é trazer para dentro. É, não, isso aí é um lógico, né?</w:t>
      </w:r>
    </w:p>
    <w:p>
      <w:pPr>
        <w:pStyle w:val="a2"/>
      </w:pPr>
      <w:r>
        <w:rPr>
          <w:b/>
          <w:bCs/>
        </w:rPr>
        <w:t xml:space="preserve">00:47:52 Letícia Madella</w:t>
      </w:r>
      <w:r>
        <w:br/>
      </w:r>
      <w:r>
        <w:t xml:space="preserve">É, o que acontece? A gente já tem esses líderes agora, aliados, e a gente tem que pensar, mas por que a gente, Vai fazer um núcleo? A gente faz um treinamento só para o pessoal com a unidade.</w:t>
      </w:r>
    </w:p>
    <w:p>
      <w:pPr>
        <w:pStyle w:val="a2"/>
      </w:pPr>
      <w:r>
        <w:rPr>
          <w:b/>
          <w:bCs/>
        </w:rPr>
        <w:t xml:space="preserve">00:48:27 Letícia Madella</w:t>
      </w:r>
      <w:r>
        <w:br/>
      </w:r>
      <w:r>
        <w:t xml:space="preserve">Tá bom. Pego isso e levo a concentradora.</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7B2F0F-1732-495B-ACC0-4BDF9F433435}"/>
</file>

<file path=customXml/itemProps2.xml><?xml version="1.0" encoding="utf-8"?>
<ds:datastoreItem xmlns:ds="http://schemas.openxmlformats.org/officeDocument/2006/customXml" ds:itemID="{6E848A9B-E762-44E7-8E21-837495FB51BA}"/>
</file>

<file path=customXml/itemProps3.xml><?xml version="1.0" encoding="utf-8"?>
<ds:datastoreItem xmlns:ds="http://schemas.openxmlformats.org/officeDocument/2006/customXml" ds:itemID="{B415BC9D-6DE2-4201-BE03-3D7363969D6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2026-03-30T19:10:15Z</dcterms:created>
  <dcterms:modified xsi:type="dcterms:W3CDTF">2026-03-30T19:10:15Z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