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etícia-cardoso"/>
    <w:p>
      <w:pPr>
        <w:pStyle w:val="1"/>
      </w:pPr>
      <w:r>
        <w:t xml:space="preserve">Letícia Cardoso</w:t>
      </w:r>
    </w:p>
    <w:bookmarkStart w:id="20" w:name="Xc641440ad65346163aacff4081ff9ecbf93fee8"/>
    <w:p>
      <w:pPr>
        <w:pStyle w:val="6"/>
      </w:pPr>
      <w:r>
        <w:t xml:space="preserve">2026-03-25 15:47:28</w:t>
      </w:r>
    </w:p>
    <w:p>
      <w:pPr>
        <w:pStyle w:val="FirstParagraph"/>
      </w:pPr>
      <w:r>
        <w:rPr>
          <w:b/>
          <w:bCs/>
        </w:rPr>
        <w:t xml:space="preserve">00:00:01 Vitor Pryzbeuka</w:t>
      </w:r>
      <w:r>
        <w:br/>
      </w:r>
      <w:r>
        <w:t xml:space="preserve">Cara, e às vezes assim, tem uns momentos muito bons, eu não acredito que eu falo, Cara, isso eu não vou esquecer, dá três dias e eu já não lembro o que é. Mas enfim. Quer que eu pareça com você? Pode ser.</w:t>
      </w:r>
    </w:p>
    <w:p>
      <w:pPr>
        <w:pStyle w:val="a2"/>
      </w:pPr>
      <w:r>
        <w:rPr>
          <w:b/>
          <w:bCs/>
        </w:rPr>
        <w:t xml:space="preserve">00:00:16 Vitor Pryzbeuka</w:t>
      </w:r>
      <w:r>
        <w:br/>
      </w:r>
      <w:r>
        <w:t xml:space="preserve">Eu queria entender o histórico seu na entrada pro núcleo de cápitas, como é que foi? Quando você entrou, quais eram as suas expectativas versus o que você de fato desempenha hoje? E aí você pode falar tanto do seu trabalho quanto da atuação do governo. E assim,</w:t>
      </w:r>
    </w:p>
    <w:p>
      <w:pPr>
        <w:pStyle w:val="a2"/>
      </w:pPr>
      <w:r>
        <w:rPr>
          <w:b/>
          <w:bCs/>
        </w:rPr>
        <w:t xml:space="preserve">00:00:34 Isabella Nogueira</w:t>
      </w:r>
      <w:r>
        <w:br/>
      </w:r>
      <w:r>
        <w:t xml:space="preserve">A gente está gravando, mas nada disso aqui é pessoal, tá? A gente não vai expor ninguém, é só para lembrar mesmo a título do nosso diagnóstico.</w:t>
      </w:r>
    </w:p>
    <w:p>
      <w:pPr>
        <w:pStyle w:val="a2"/>
      </w:pPr>
      <w:r>
        <w:rPr>
          <w:b/>
          <w:bCs/>
        </w:rPr>
        <w:t xml:space="preserve">00:00:45 Vitor Pryzbeuka</w:t>
      </w:r>
      <w:r>
        <w:br/>
      </w:r>
      <w:r>
        <w:t xml:space="preserve">É, e assim, a gente tem que ser transparente, sem medo de ser chato, sem medo de…</w:t>
      </w:r>
    </w:p>
    <w:p>
      <w:pPr>
        <w:pStyle w:val="a2"/>
      </w:pPr>
      <w:r>
        <w:rPr>
          <w:b/>
          <w:bCs/>
        </w:rPr>
        <w:t xml:space="preserve">00:00:54 Letícia Cardoso</w:t>
      </w:r>
      <w:r>
        <w:br/>
      </w:r>
      <w:r>
        <w:t xml:space="preserve">Eu entrei, entrei como estagiária na empresa, então eu entrei com planejamento financeiro. Eu sou formada em engenharia civil. Eu estava estagiando o planejamento financeiro da Rouge e me contratou. Logo que eu entrei, não tava não, e eu fiquei, por que que eu fui contratada? Oi, Jami.</w:t>
      </w:r>
    </w:p>
    <w:p>
      <w:pPr>
        <w:pStyle w:val="a2"/>
      </w:pPr>
      <w:r>
        <w:rPr>
          <w:b/>
          <w:bCs/>
        </w:rPr>
        <w:t xml:space="preserve">00:01:17 Letícia Cardoso</w:t>
      </w:r>
      <w:r>
        <w:br/>
      </w:r>
      <w:r>
        <w:t xml:space="preserve">Oi, tudo bem? Pra retirar o crachá? Não sei, moça. Ela tinha me colocado que era aqui, sala 3, foco. Até a 16. Ih, será que mudou? Aqui, aqui não é… Falaram que tinham liberado mais cedo aqui essa sala. Liberou a 2 da tarde.</w:t>
      </w:r>
    </w:p>
    <w:p>
      <w:pPr>
        <w:pStyle w:val="a2"/>
      </w:pPr>
      <w:r>
        <w:rPr>
          <w:b/>
          <w:bCs/>
        </w:rPr>
        <w:t xml:space="preserve">00:01:35 Isabella Nogueira</w:t>
      </w:r>
      <w:r>
        <w:br/>
      </w:r>
      <w:r>
        <w:t xml:space="preserve">Eu Vou mandar uma mensagem no Teams, ela falou, Vai lá do lado da reunião, pode retirar Das 16 horas que eu estou lá.</w:t>
      </w:r>
    </w:p>
    <w:p>
      <w:pPr>
        <w:pStyle w:val="a2"/>
      </w:pPr>
      <w:r>
        <w:rPr>
          <w:b/>
          <w:bCs/>
        </w:rPr>
        <w:t xml:space="preserve">00:01:41 Letícia Cardoso</w:t>
      </w:r>
      <w:r>
        <w:br/>
      </w:r>
      <w:r>
        <w:t xml:space="preserve">Será que é no bloco A que ela falou? É que já faz um mês que eu mando mensagem.</w:t>
      </w:r>
    </w:p>
    <w:p>
      <w:pPr>
        <w:pStyle w:val="a2"/>
      </w:pPr>
      <w:r>
        <w:rPr>
          <w:b/>
          <w:bCs/>
        </w:rPr>
        <w:t xml:space="preserve">00:01:47 Letícia Cardoso</w:t>
      </w:r>
      <w:r>
        <w:br/>
      </w:r>
      <w:r>
        <w:t xml:space="preserve">É, talvez não seja aqui não. É o meu estagiário do Freitas, Que não sei se vocês chegaram a conhecer, beleza. Nisso… Ele veio com a proposta de eu entrar para a parte de CAPEX, Porque em 2023 não existia um núcleo de CAPEX. O CAPEX ficava no frente, que é o Diretor de Planejamento Financeiro. E ele basicamente me contratou pensando em me trazer para o CAPEX. Então eu falei, boa, porque é isso que eu quero, não estou fazendo nada,</w:t>
      </w:r>
    </w:p>
    <w:p>
      <w:pPr>
        <w:pStyle w:val="a2"/>
      </w:pPr>
      <w:r>
        <w:rPr>
          <w:b/>
          <w:bCs/>
        </w:rPr>
        <w:t xml:space="preserve">00:02:18 Letícia Cardoso</w:t>
      </w:r>
      <w:r>
        <w:br/>
      </w:r>
      <w:r>
        <w:t xml:space="preserve">Não estou fazendo nada de política, não sei. Aí eu fui para o CAPEX e o que eu fazia lá era a básica, Não muda muito do que eu faço hoje, Que é eu consolido as informações e faço material do comitê de CAPEX. Na época, como era só do planejamento financeiro, era mais um receba a informação, consolide, foda-se se está certo, se está errado, é o que o pessoal já passou, que está no sistema, não precisa analisar muito. E não tem muitos questionamentos, porque a gente também não tinha muita abertura por ser de planejamento financeiro.</w:t>
      </w:r>
    </w:p>
    <w:p>
      <w:pPr>
        <w:pStyle w:val="a2"/>
      </w:pPr>
      <w:r>
        <w:rPr>
          <w:b/>
          <w:bCs/>
        </w:rPr>
        <w:t xml:space="preserve">00:02:48 Letícia Cardoso</w:t>
      </w:r>
      <w:r>
        <w:br/>
      </w:r>
      <w:r>
        <w:t xml:space="preserve">Dito isso, criaram um núcleo oficialmente, contrataram o Flávio, e aí começaram a trazer a Fabi oficialmente para o núcleo de CAPEX. E falaram, Lê, queremos também te trazer para o núcleo de cápita, se você tem interesse, Mas aí a gente vai aprofundar mais o que você faz, não vai ser só montar um material todo mês. Eu falei, tenho interesse, conheço já o pessoal, gosto da dinâmica e tal, quero aprender mais. Querendo ou não é holding, então você tem muita visibilidade em tudo. Aí tá, beleza, me contrataram.</w:t>
      </w:r>
    </w:p>
    <w:p>
      <w:pPr>
        <w:pStyle w:val="a2"/>
      </w:pPr>
      <w:r>
        <w:rPr>
          <w:b/>
          <w:bCs/>
        </w:rPr>
        <w:t xml:space="preserve">00:03:18 Letícia Cardoso</w:t>
      </w:r>
      <w:r>
        <w:br/>
      </w:r>
      <w:r>
        <w:t xml:space="preserve">E isso, agora, eu não só recebo informação, eu consolido e falo, Ó gente, é isso que eu recebi, com números bonitinhos, conversam. Agora a gente realmente tenta analisar, ver de onde vem a informação, ter as visitas, Entrar mais no detalhe, saber a procedência das informações que eles estão trazendo. Então é só se informar, encontrar meio tudo novo, informação ou outra. Eu claramente sou júnior, em comparação com todo mundo que eu tenho interação todos os dias. E acaba que por eu ser júnior e interagir muito com as pessoas, isso não me dá muita moral.</w:t>
      </w:r>
    </w:p>
    <w:p>
      <w:pPr>
        <w:pStyle w:val="a2"/>
      </w:pPr>
      <w:r>
        <w:rPr>
          <w:b/>
          <w:bCs/>
        </w:rPr>
        <w:t xml:space="preserve">00:03:54 Letícia Cardoso</w:t>
      </w:r>
      <w:r>
        <w:br/>
      </w:r>
      <w:r>
        <w:t xml:space="preserve">Só que aí, nisso, eu faço alguns questionamentos que as pessoas também não gostam de receber. Elas falam, quem é ela? Ela não sabe o que ela está fazendo, ela acabou de formar, ela não é ninguém. Então, acaba que tem esse negócio de, às vezes, eu não sou muito levada a sério, Mas meus questionamentos acabam subindo e, normalmente, eu estou correta. Então, pelo menos eu consigo me pôr no lugar, o Flávio tem consciência minha, o Flávio tem consciência minha. As pessoas que eu tenho contato, eu ando crescendo neles, então eles não me veem só como uma. A pobre coitada que consolida o material todo mês.</w:t>
      </w:r>
    </w:p>
    <w:p>
      <w:pPr>
        <w:pStyle w:val="a2"/>
      </w:pPr>
      <w:r>
        <w:rPr>
          <w:b/>
          <w:bCs/>
        </w:rPr>
        <w:t xml:space="preserve">00:04:27 Letícia Cardoso</w:t>
      </w:r>
      <w:r>
        <w:br/>
      </w:r>
      <w:r>
        <w:t xml:space="preserve">Nisso, eu não mudei um tanto assim do que eu já fazia, Mas eu me aprofundo muito mais nas informações, Não só essa informação cegamente.</w:t>
      </w:r>
    </w:p>
    <w:p>
      <w:pPr>
        <w:pStyle w:val="a2"/>
      </w:pPr>
      <w:r>
        <w:rPr>
          <w:b/>
          <w:bCs/>
        </w:rPr>
        <w:t xml:space="preserve">00:04:38 Isabella Nogueira</w:t>
      </w:r>
      <w:r>
        <w:br/>
      </w:r>
      <w:r>
        <w:t xml:space="preserve">Então, Em resumo, é isso. E hoje, quando você fala desse se aprofundar mais em informações, A gente acabou até de ter uma conversa com a Bia, né? Ela dividiu um pouco sobre até quanto vocês conseguem permear dentro das plataformas.</w:t>
      </w:r>
    </w:p>
    <w:p>
      <w:pPr>
        <w:pStyle w:val="a2"/>
      </w:pPr>
      <w:r>
        <w:rPr>
          <w:b/>
          <w:bCs/>
        </w:rPr>
        <w:t xml:space="preserve">00:05:08 Isabella Nogueira</w:t>
      </w:r>
      <w:r>
        <w:br/>
      </w:r>
      <w:r>
        <w:t xml:space="preserve">É mais auditivo,</w:t>
      </w:r>
    </w:p>
    <w:p>
      <w:pPr>
        <w:pStyle w:val="a2"/>
      </w:pPr>
      <w:r>
        <w:rPr>
          <w:b/>
          <w:bCs/>
        </w:rPr>
        <w:t xml:space="preserve">00:05:09 Letícia Cardoso</w:t>
      </w:r>
      <w:r>
        <w:br/>
      </w:r>
      <w:r>
        <w:t xml:space="preserve">Então, por exemplo, eu não entro tanto no detalhe se a óbvia está correta, Mas, por exemplo, no material do comitê de capa, que vocês… Perceberam que é uma formação consolidada da plataforma. E a plataforma consolidada não é só as obras. Tem frotas, tem facílios, não sei das quantas. E quem consolida são os primos da engenharia, por eles serem o maior porcentagem da plataforma. Então faz sentido, foi isso que foi tomado no início do Comitê de Cátedras.</w:t>
      </w:r>
    </w:p>
    <w:p>
      <w:pPr>
        <w:pStyle w:val="a2"/>
      </w:pPr>
      <w:r>
        <w:rPr>
          <w:b/>
          <w:bCs/>
        </w:rPr>
        <w:t xml:space="preserve">00:05:40 Letícia Cardoso</w:t>
      </w:r>
      <w:r>
        <w:br/>
      </w:r>
      <w:r>
        <w:t xml:space="preserve">Aí o que acontece? Eles têm muito de, olha, a coleguinha lá de frotas não está falando comigo, Então eu, Letícia, vou lá, falo com a pessoa de frotas, fico sentada. Fico numa chamada por três horas pra gente construir informação todo santo mês. Ah, coleguinha de facília não tá fazendo, vou lá, eu entendo a informação dele, A gente faz informação todo mês. Ah, o pessoal de frota de facília está com dúvida com uma coisa no sistema, Funciona, então eu vou lá, dou essas diretrizes, dou clareamento, Falo, ó, gente, a empresa não funciona, você é assim, é assado.</w:t>
      </w:r>
    </w:p>
    <w:p>
      <w:pPr>
        <w:pStyle w:val="a2"/>
      </w:pPr>
      <w:r>
        <w:rPr>
          <w:b/>
          <w:bCs/>
        </w:rPr>
        <w:t xml:space="preserve">00:06:11 Letícia Cardoso</w:t>
      </w:r>
      <w:r>
        <w:br/>
      </w:r>
      <w:r>
        <w:t xml:space="preserve">O seu papel como frota é assim, assim, é assado, O seu como facília é assim, é assado. Eu reporto meta também, de meta-carta. Então, se eu for reportar a meta, eu preciso do mínimo das informações. Então, eu falo, gente, ó, frotas, tem meta cá. Por que você não vai receber a informação de frotas? Do jeito que eu quero, quando eu quero, eu vou colocar a camisa zero. Então, ou vocês se adaptam ao que eu preciso,</w:t>
      </w:r>
    </w:p>
    <w:p>
      <w:pPr>
        <w:pStyle w:val="a2"/>
      </w:pPr>
      <w:r>
        <w:rPr>
          <w:b/>
          <w:bCs/>
        </w:rPr>
        <w:t xml:space="preserve">00:06:34 Isabella Nogueira</w:t>
      </w:r>
      <w:r>
        <w:br/>
      </w:r>
      <w:r>
        <w:t xml:space="preserve">Ou eu também não vou quebrar a cabeça.</w:t>
      </w:r>
    </w:p>
    <w:p>
      <w:pPr>
        <w:pStyle w:val="a2"/>
      </w:pPr>
      <w:r>
        <w:rPr>
          <w:b/>
          <w:bCs/>
        </w:rPr>
        <w:t xml:space="preserve">00:06:37 Isabella Nogueira</w:t>
      </w:r>
      <w:r>
        <w:br/>
      </w:r>
      <w:r>
        <w:t xml:space="preserve">E eles têm, claro, esses papéis de responsabilidade e interação com o núcleo, Ou eu tenho que toda hora ficar relembrando?</w:t>
      </w:r>
    </w:p>
    <w:p>
      <w:pPr>
        <w:pStyle w:val="a2"/>
      </w:pPr>
      <w:r>
        <w:rPr>
          <w:b/>
          <w:bCs/>
        </w:rPr>
        <w:t xml:space="preserve">00:06:44 Letícia Cardoso</w:t>
      </w:r>
      <w:r>
        <w:br/>
      </w:r>
      <w:r>
        <w:t xml:space="preserve">Eu Tenho toda hora que ficar… E lembrando, melhorou com o tempo. Então, por exemplo, eu reportei que a meta era zero de frotas por oito meses. Aí, quando eles finalmente ajustaram a informação do jeito que eu queria, A meta foi para 120. Do nada, a Letícia presta, não é só uma à toa. Tipo, nossa, Leia, você quer me ajudar a ter meta? Então eu vou começar a te dar atenção. Eles começaram realmente a se engajar nas coisas que eles tinham que fazer para o drop-off.</w:t>
      </w:r>
    </w:p>
    <w:p>
      <w:pPr>
        <w:pStyle w:val="a2"/>
      </w:pPr>
      <w:r>
        <w:rPr>
          <w:b/>
          <w:bCs/>
        </w:rPr>
        <w:t xml:space="preserve">00:07:09 Vitor Pryzbeuka</w:t>
      </w:r>
      <w:r>
        <w:br/>
      </w:r>
      <w:r>
        <w:t xml:space="preserve">Faz curiosidade, isso consertou o retroativo da meta deles ou não? Consertou isso. Ou eles tomaram prejuízo.</w:t>
      </w:r>
    </w:p>
    <w:p>
      <w:pPr>
        <w:pStyle w:val="a2"/>
      </w:pPr>
      <w:r>
        <w:rPr>
          <w:b/>
          <w:bCs/>
        </w:rPr>
        <w:t xml:space="preserve">00:07:19 Letícia Cardoso</w:t>
      </w:r>
      <w:r>
        <w:br/>
      </w:r>
      <w:r>
        <w:t xml:space="preserve">Então, o que acontecia é, eles estavam reportando pro CSC inteiro, pra diretoria deles, que Estavam com meta zero. Eles não sabiam explicar porquê, mas estava zero. Aí do nada a meta foi pra ser de 20, mas justamente porque as informações vieram Corretamente. Aí veio o diretor me procurar, o diretor interno me procurar, não sei das quantas, Falei, gente, olha, eu tenho tudo histórico. Olha como eles me passaram a informação. Isso não me diz nada, eu não consigo apurar nada. Eu não consigo apurar nada. Esse mês eles finalmente sentaram, arrumaram a informação, me passaram. E é puramente informação, sabe? Não é uma coisa cabulosa.</w:t>
      </w:r>
    </w:p>
    <w:p>
      <w:pPr>
        <w:pStyle w:val="a2"/>
      </w:pPr>
      <w:r>
        <w:rPr>
          <w:b/>
          <w:bCs/>
        </w:rPr>
        <w:t xml:space="preserve">00:07:53 Letícia Cardoso</w:t>
      </w:r>
      <w:r>
        <w:br/>
      </w:r>
      <w:r>
        <w:t xml:space="preserve">E aí a meta calculada pelas informações corretas que eles estão, tá certo. Mas a informação estava errada.</w:t>
      </w:r>
    </w:p>
    <w:p>
      <w:pPr>
        <w:pStyle w:val="a2"/>
      </w:pPr>
      <w:r>
        <w:rPr>
          <w:b/>
          <w:bCs/>
        </w:rPr>
        <w:t xml:space="preserve">00:08:01 Vitor Pryzbeuka</w:t>
      </w:r>
      <w:r>
        <w:br/>
      </w:r>
      <w:r>
        <w:t xml:space="preserve">A meta deles também é físico ou quadrado? Físico ou quadrado, Subfinanceiro.</w:t>
      </w:r>
    </w:p>
    <w:p>
      <w:pPr>
        <w:pStyle w:val="a2"/>
      </w:pPr>
      <w:r>
        <w:rPr>
          <w:b/>
          <w:bCs/>
        </w:rPr>
        <w:t xml:space="preserve">00:08:05 Letícia Cardoso</w:t>
      </w:r>
      <w:r>
        <w:br/>
      </w:r>
      <w:r>
        <w:t xml:space="preserve">Então, por exemplo, frotas não tem um acompanhamento físico.</w:t>
      </w:r>
    </w:p>
    <w:p>
      <w:pPr>
        <w:pStyle w:val="a2"/>
      </w:pPr>
      <w:r>
        <w:rPr>
          <w:b/>
          <w:bCs/>
        </w:rPr>
        <w:t xml:space="preserve">00:08:08 Vitor Pryzbeuka</w:t>
      </w:r>
      <w:r>
        <w:br/>
      </w:r>
      <w:r>
        <w:t xml:space="preserve">Então a gente falava, Gente…</w:t>
      </w:r>
    </w:p>
    <w:p>
      <w:pPr>
        <w:pStyle w:val="a2"/>
      </w:pPr>
      <w:r>
        <w:rPr>
          <w:b/>
          <w:bCs/>
        </w:rPr>
        <w:t xml:space="preserve">00:08:10 Letícia Cardoso</w:t>
      </w:r>
      <w:r>
        <w:br/>
      </w:r>
      <w:r>
        <w:t xml:space="preserve">Vamos fazer uma premissa do físico de vocês. Vocês só recebem o carro quando vocês pagam o carro, Vocês só pagam quando recebem. Então, a sua medição é igual ao seu físico. Então, se você pagou 100%, você teve um 100% de físico. Puramente assim. E é fácil, você consegue pegar no SAP, Então você não tem que ter alguma coisa mirabolante, Porque você atualiza o SAP todo mês. Ah, o financeiro é a transação X, O máximo que eu posso fazer é dar uma atençãozinha pra vocês Pela transação X.</w:t>
      </w:r>
    </w:p>
    <w:p>
      <w:pPr>
        <w:pStyle w:val="a2"/>
      </w:pPr>
      <w:r>
        <w:rPr>
          <w:b/>
          <w:bCs/>
        </w:rPr>
        <w:t xml:space="preserve">00:08:41 Letícia Cardoso</w:t>
      </w:r>
      <w:r>
        <w:br/>
      </w:r>
      <w:r>
        <w:t xml:space="preserve">Aí, foi só eles não querendo preencher a informação todo mês, eles queriam que eu tratasse a informação. E eu falei, gente, essa não é responsabilidade minha, responsabilidade de vocês, a informação é de vocês. Vocês precisam tratar a informação e passar pra mim.</w:t>
      </w:r>
    </w:p>
    <w:p>
      <w:pPr>
        <w:pStyle w:val="a2"/>
      </w:pPr>
      <w:r>
        <w:rPr>
          <w:b/>
          <w:bCs/>
        </w:rPr>
        <w:t xml:space="preserve">00:08:58 Vitor Pryzbeuka</w:t>
      </w:r>
      <w:r>
        <w:br/>
      </w:r>
      <w:r>
        <w:t xml:space="preserve">E dentro das engenharias, por exemplo, o falador do PMO, o consultador de rodovias, qual que é o processo? Eu sei que tem um quarto dia útil, né, que é quando geralmente a tesouraria avisa. Fechou as contas, né?</w:t>
      </w:r>
    </w:p>
    <w:p>
      <w:pPr>
        <w:pStyle w:val="a2"/>
      </w:pPr>
      <w:r>
        <w:rPr>
          <w:b/>
          <w:bCs/>
        </w:rPr>
        <w:t xml:space="preserve">00:09:12 Letícia Cardoso</w:t>
      </w:r>
      <w:r>
        <w:br/>
      </w:r>
      <w:r>
        <w:t xml:space="preserve">No Quarto dia útil eles liberam o fluxo de caixa.</w:t>
      </w:r>
    </w:p>
    <w:p>
      <w:pPr>
        <w:pStyle w:val="a2"/>
      </w:pPr>
      <w:r>
        <w:rPr>
          <w:b/>
          <w:bCs/>
        </w:rPr>
        <w:t xml:space="preserve">00:09:16 Letícia Cardoso</w:t>
      </w:r>
      <w:r>
        <w:br/>
      </w:r>
      <w:r>
        <w:t xml:space="preserve">Eu entro no centro financeiro, que é o Prisma, o IBM Plan, tem vários nomes, Que as engenharias não têm acesso. Então só eu que tenho acesso. Na minha equipe, no núcleo de cápita, ninguém tem acesso. Só eu tenho acesso. Então eu entro lá, tiro a informação, que é fechada por unidade, Falo, galera, esse é o realizado o fluxo de caixa esse mês. E é uma linha só, Né? É uma linha só. Tipo, Rio SP, 100 mil, é só isso. Aí a gente tem o análises, que é a transação no estado do BPC,</w:t>
      </w:r>
    </w:p>
    <w:p>
      <w:pPr>
        <w:pStyle w:val="a2"/>
      </w:pPr>
      <w:r>
        <w:rPr>
          <w:b/>
          <w:bCs/>
        </w:rPr>
        <w:t xml:space="preserve">00:09:47 Letícia Cardoso</w:t>
      </w:r>
      <w:r>
        <w:br/>
      </w:r>
      <w:r>
        <w:t xml:space="preserve">Que pega esse valor e ele faz um depara.</w:t>
      </w:r>
    </w:p>
    <w:p>
      <w:pPr>
        <w:pStyle w:val="a2"/>
      </w:pPr>
      <w:r>
        <w:rPr>
          <w:b/>
          <w:bCs/>
        </w:rPr>
        <w:t xml:space="preserve">00:09:51 Letícia Cardoso</w:t>
      </w:r>
      <w:r>
        <w:br/>
      </w:r>
      <w:r>
        <w:t xml:space="preserve">Essa transação também não é perfeita. Não sei se já chegaram a mostrar pra vocês. Tem uma série de problemas. Não uma série de problemas, ela tem uma série de pontos que podem ser melhorados. Mas ele atende. O que acontece é, em trilhos, eles conseguem trabalhar com essas premissas que precisam ser… Ser adotadas para utilizar o financeiro. Em rodovias, eu não sei o que acontece, mas eles nunca conseguem chegar na informação.</w:t>
      </w:r>
    </w:p>
    <w:p>
      <w:pPr>
        <w:pStyle w:val="a2"/>
      </w:pPr>
      <w:r>
        <w:rPr>
          <w:b/>
          <w:bCs/>
        </w:rPr>
        <w:t xml:space="preserve">00:10:20 Letícia Cardoso</w:t>
      </w:r>
      <w:r>
        <w:br/>
      </w:r>
      <w:r>
        <w:t xml:space="preserve">E mesmo a gente mostrando que quem errou foi eles, eles ainda insistem que o errado é o sistema, Que o errado é o análise, que o errado é o acompanhamento financeiro e que eles são perfeitos. Então, por exemplo, nesse mês, eles não chegavam no valor financeiro que tinha que chegar.</w:t>
      </w:r>
    </w:p>
    <w:p>
      <w:pPr>
        <w:pStyle w:val="a2"/>
      </w:pPr>
      <w:r>
        <w:rPr>
          <w:b/>
          <w:bCs/>
        </w:rPr>
        <w:t xml:space="preserve">00:10:37 Letícia Cardoso</w:t>
      </w:r>
      <w:r>
        <w:br/>
      </w:r>
      <w:r>
        <w:t xml:space="preserve">Aí eles me ligaram desesperadamente, porque quem organiza as prévias, quem organiza os materiais, sou eu. Chegando na prévia, a gente teve que remarcar esse mês, porque eles não chegavam no financeiro, não conseguiam explicar.</w:t>
      </w:r>
    </w:p>
    <w:p>
      <w:pPr>
        <w:pStyle w:val="a2"/>
      </w:pPr>
      <w:r>
        <w:rPr>
          <w:b/>
          <w:bCs/>
        </w:rPr>
        <w:t xml:space="preserve">00:10:49 Vitor Pryzbeuka</w:t>
      </w:r>
      <w:r>
        <w:br/>
      </w:r>
      <w:r>
        <w:t xml:space="preserve">E era bastante dinheiro, né?</w:t>
      </w:r>
    </w:p>
    <w:p>
      <w:pPr>
        <w:pStyle w:val="a2"/>
      </w:pPr>
      <w:r>
        <w:rPr>
          <w:b/>
          <w:bCs/>
        </w:rPr>
        <w:t xml:space="preserve">00:10:50 Letícia Cardoso</w:t>
      </w:r>
      <w:r>
        <w:br/>
      </w:r>
      <w:r>
        <w:t xml:space="preserve">É, tinha que explicar 100 milhões a menos, e eles não chegavam, eles chegavam no valor exato, E é como se o real fosse igual ao orçado. Falei, gente, estranho, porque eu faço a mesma coisa de vocês, pra fazer as minhas análises, Eu até consigo a mesma regra que eu passei pra vocês. E eu chamo, então tá estranho, enfim, eles me ligaram, mas é sempre, eles são muito Vocais, então é sempre, gritariam, você chama uma vez, chama outra, tudo em cima.</w:t>
      </w:r>
    </w:p>
    <w:p>
      <w:pPr>
        <w:pStyle w:val="a2"/>
      </w:pPr>
      <w:r>
        <w:rPr>
          <w:b/>
          <w:bCs/>
        </w:rPr>
        <w:t xml:space="preserve">00:11:21 Letícia Cardoso</w:t>
      </w:r>
      <w:r>
        <w:br/>
      </w:r>
      <w:r>
        <w:t xml:space="preserve">Da hora, também não é com antecedência, no final o sistema tá uma bosta, o financeiro É uma bosta, não tinha mais o que fazer isso, o núcleo também não sabe o que ele, Quer, aí virei e falei, gente, ó, vamos lá, o processo é X, Y e Z. Sim, eu falei, ok, vou tirar uma análise do zero, vou fazer o processo X, Y, Z. Cheguem na explicação que a gente precisa. Aí eles falaram, mas eu não chego nisso.</w:t>
      </w:r>
    </w:p>
    <w:p>
      <w:pPr>
        <w:pStyle w:val="a2"/>
      </w:pPr>
      <w:r>
        <w:rPr>
          <w:b/>
          <w:bCs/>
        </w:rPr>
        <w:t xml:space="preserve">00:11:46 Letícia Cardoso</w:t>
      </w:r>
      <w:r>
        <w:br/>
      </w:r>
      <w:r>
        <w:t xml:space="preserve">Gente, eu acabei de mostrar pra vocês que o processo é esse e eu cheguei na explicação. Então o que que tá acontecendo com vocês fizeram que não está chegando aqui? Eu também não sei. Mas em nenhum momento eles me mostraram o que eles fizeram. Eu só falava que eles não chegaram. Então eu falei, gente, me mostra como vocês fizeram. A gente fez exatamente assim.</w:t>
      </w:r>
    </w:p>
    <w:p>
      <w:pPr>
        <w:pStyle w:val="a2"/>
      </w:pPr>
      <w:r>
        <w:rPr>
          <w:b/>
          <w:bCs/>
        </w:rPr>
        <w:t xml:space="preserve">00:12:06 Letícia Cardoso</w:t>
      </w:r>
      <w:r>
        <w:br/>
      </w:r>
      <w:r>
        <w:t xml:space="preserve">Aí eu falei, me manda a base, então, que vocês estão trabalhando. Manda.</w:t>
      </w:r>
    </w:p>
    <w:p>
      <w:pPr>
        <w:pStyle w:val="a2"/>
      </w:pPr>
      <w:r>
        <w:rPr>
          <w:b/>
          <w:bCs/>
        </w:rPr>
        <w:t xml:space="preserve">00:12:12 Letícia Cardoso</w:t>
      </w:r>
      <w:r>
        <w:br/>
      </w:r>
      <w:r>
        <w:t xml:space="preserve">Aí chegou o Fontes no dia do comitê. Não bate financeiro. Eu falei, bate. Ele, não bate. Os meninos me falaram. Eu falei, Fontes, se você quiser a gente senta, eu te mostro, eu faço do zero. Chega na informação. Aí ele, mas então o que que tá acontecendo? Eu falei, eu também não sei. Ele, porque eu já pedi a base, já pedi pra me mostrar, eu já mostrei o que que é a explicação.</w:t>
      </w:r>
    </w:p>
    <w:p>
      <w:pPr>
        <w:pStyle w:val="a2"/>
      </w:pPr>
      <w:r>
        <w:rPr>
          <w:b/>
          <w:bCs/>
        </w:rPr>
        <w:t xml:space="preserve">00:12:34 Letícia Cardoso</w:t>
      </w:r>
      <w:r>
        <w:br/>
      </w:r>
      <w:r>
        <w:t xml:space="preserve">E a informação que eu tenho é que eu tô errada. Que tá tudo uma bosta, mas eles também me mostram o que eles fazem. Então, eu também não consigo dar uma solução. Eu não consigo chegar na fonte do problema. Aí ele, não, tá bom. Vamos conversar todo mundo, João. Beleza. Pedi novamente a base pra coordenadora do PMO.</w:t>
      </w:r>
    </w:p>
    <w:p>
      <w:pPr>
        <w:pStyle w:val="a2"/>
      </w:pPr>
      <w:r>
        <w:rPr>
          <w:b/>
          <w:bCs/>
        </w:rPr>
        <w:t xml:space="preserve">00:12:55 Letícia Cardoso</w:t>
      </w:r>
      <w:r>
        <w:br/>
      </w:r>
      <w:r>
        <w:t xml:space="preserve">Pedi pro gerente do PMO. Aí chegou, acho que segunda-feira da semana passada. Segunda-feira, final do dia, eles me mandaram e-mail com a base. Eu falei, ótimo, vou analisar. Aí eu analisei, eu falei, gente, eles mandaram a base, explicando tudo o que eles fizeram. Tá bom. Se você quiser dar detalhe,</w:t>
      </w:r>
    </w:p>
    <w:p>
      <w:pPr>
        <w:pStyle w:val="a2"/>
      </w:pPr>
      <w:r>
        <w:rPr>
          <w:b/>
          <w:bCs/>
        </w:rPr>
        <w:t xml:space="preserve">00:13:14 Vitor Pryzbeuka</w:t>
      </w:r>
      <w:r>
        <w:br/>
      </w:r>
      <w:r>
        <w:t xml:space="preserve">Pode ouvir essa base. Então, eu acho que se você for…</w:t>
      </w:r>
    </w:p>
    <w:p>
      <w:pPr>
        <w:pStyle w:val="a2"/>
      </w:pPr>
      <w:r>
        <w:rPr>
          <w:b/>
          <w:bCs/>
        </w:rPr>
        <w:t xml:space="preserve">00:13:17 Letícia Cardoso</w:t>
      </w:r>
      <w:r>
        <w:br/>
      </w:r>
      <w:r>
        <w:t xml:space="preserve">Então, Por exemplo, a gente tem duas abas quando a gente pega esse relatório. A primeira aba, que é o valor líquido, ela bate exatamente com o valor do fluxo de caixa. Beleza. Nessa primeira aba, a gente tem alguns problemas, que alguns itens não são atribuídos a PEPS. Que ficam como a gente chama de hashtag. Beleza. A partir disso, grande parte dos hashtags são os impostos. Que aí aparecem na segunda aba. Só que a segunda aba não é quando os impostos ocorreram. É quando os impostos nasceram.</w:t>
      </w:r>
    </w:p>
    <w:p>
      <w:pPr>
        <w:pStyle w:val="a2"/>
      </w:pPr>
      <w:r>
        <w:rPr>
          <w:b/>
          <w:bCs/>
        </w:rPr>
        <w:t xml:space="preserve">00:13:49 Letícia Cardoso</w:t>
      </w:r>
      <w:r>
        <w:br/>
      </w:r>
      <w:r>
        <w:t xml:space="preserve">Então, mês de janeiro, a gente pagou uma nota fiscal de 100 reais. Essa nota de 100 reais gerou um imposto de 10 reais. Então aparece lá o imposto direto na nota fiscal. Mas ele não necessariamente foi pago em janeiro. Ele nasceu em janeiro. Beleza, no final do ano, acumulado, é irrisório essa diferença, então a gente vira e fala Pode considerar porque vai dar tudo certo, a gente já fez várias análises e dá tipo No máximo 5% de diferença do total, por isso que a gente adota isso. Aí tá, beleza, eles fizeram isso, pega da primeira, pega da segunda, pega o que é tudo.</w:t>
      </w:r>
    </w:p>
    <w:p>
      <w:pPr>
        <w:pStyle w:val="a2"/>
      </w:pPr>
      <w:r>
        <w:rPr>
          <w:b/>
          <w:bCs/>
        </w:rPr>
        <w:t xml:space="preserve">00:14:23 Letícia Cardoso</w:t>
      </w:r>
      <w:r>
        <w:br/>
      </w:r>
      <w:r>
        <w:t xml:space="preserve">Hashtag, que não tem informação de nada, quer dizer que é reclassificação. Então eles podem chegar no coleguinha do planejamento financeiro e falar O que que foi essa reclassificação? E ele vai saber.</w:t>
      </w:r>
    </w:p>
    <w:p>
      <w:pPr>
        <w:pStyle w:val="a2"/>
      </w:pPr>
      <w:r>
        <w:rPr>
          <w:b/>
          <w:bCs/>
        </w:rPr>
        <w:t xml:space="preserve">00:14:33 Letícia Cardoso</w:t>
      </w:r>
      <w:r>
        <w:br/>
      </w:r>
      <w:r>
        <w:t xml:space="preserve">Se eu fizesse tudo aquilo que eles estavam explicando que fizeram, com a base que eles me mandaram, eu chegava exatamente no valor que eu tinha, Chico. Que explicava 100 milhões de defesa. Só que, quando eu ia na base consolidada deles, não chegava naquela. Eu falei, gente, que somatória maluca é essa que tem 74 milhões a mais, que não conversa com nada que eles estão falando. Aí eu virei e tinha uma aba lá que eles não explicaram, mas ela estava jogada. E por acaso ela tinha lá um valor de 74 milhões. Eu falei, gente, qual a chance da aba de você estar somando esses 74 milhões que veio aqui do além?</w:t>
      </w:r>
    </w:p>
    <w:p>
      <w:pPr>
        <w:pStyle w:val="a2"/>
      </w:pPr>
      <w:r>
        <w:rPr>
          <w:b/>
          <w:bCs/>
        </w:rPr>
        <w:t xml:space="preserve">00:15:09 Letícia Cardoso</w:t>
      </w:r>
      <w:r>
        <w:br/>
      </w:r>
      <w:r>
        <w:t xml:space="preserve">Que vocês não explicaram pra mim pra que ela serve. Eles tiraram todas as fórmulas e máscara e qualquer coisinha que tivesse na conta, eles mandaram só a base pura, sabe? Então eu tinha que descobrir o que estava acontecendo. Então eu não sabia o que tinha acontecido. Eu falei, olha, eu acho que somou aqui. Eles, não, não somou. Eu falei, mas ó, gente, se eu faço, eu pego a primeira aba, pego a segunda aba, eu somo, dá um valor X, que em teoria é pra dar um consolidado, certo?</w:t>
      </w:r>
    </w:p>
    <w:p>
      <w:pPr>
        <w:pStyle w:val="a2"/>
      </w:pPr>
      <w:r>
        <w:rPr>
          <w:b/>
          <w:bCs/>
        </w:rPr>
        <w:t xml:space="preserve">00:15:40 Letícia Cardoso</w:t>
      </w:r>
      <w:r>
        <w:br/>
      </w:r>
      <w:r>
        <w:t xml:space="preserve">Ele disse, então, consolidado não é isso. E quando eu faço a diferença, dá exatamente 74 dessa aba, que eu nem sei o que é. Aí ele disse, não, não é isso.</w:t>
      </w:r>
    </w:p>
    <w:p>
      <w:pPr>
        <w:pStyle w:val="a2"/>
      </w:pPr>
      <w:r>
        <w:rPr>
          <w:b/>
          <w:bCs/>
        </w:rPr>
        <w:t xml:space="preserve">00:15:50 Letícia Cardoso</w:t>
      </w:r>
      <w:r>
        <w:br/>
      </w:r>
      <w:r>
        <w:t xml:space="preserve">Então assim, eu fico meio que parecendo um papagaio, sabe, explicando várias vezes. Vocês não descobriram o que era? Era aquilo, era exatamente isso. Só foi uma questão de assumir. Mas o que.</w:t>
      </w:r>
    </w:p>
    <w:p>
      <w:pPr>
        <w:pStyle w:val="a2"/>
      </w:pPr>
      <w:r>
        <w:rPr>
          <w:b/>
          <w:bCs/>
        </w:rPr>
        <w:t xml:space="preserve">00:15:58 Vitor Pryzbeuka</w:t>
      </w:r>
      <w:r>
        <w:br/>
      </w:r>
      <w:r>
        <w:t xml:space="preserve">Era os 74 milhões?</w:t>
      </w:r>
    </w:p>
    <w:p>
      <w:pPr>
        <w:pStyle w:val="a2"/>
      </w:pPr>
      <w:r>
        <w:rPr>
          <w:b/>
          <w:bCs/>
        </w:rPr>
        <w:t xml:space="preserve">00:16:00 Letícia Cardoso</w:t>
      </w:r>
      <w:r>
        <w:br/>
      </w:r>
      <w:r>
        <w:t xml:space="preserve">Eles Tentaram me explicar. Foi assim, o nosso financeiro, a gente faz uma premissa de 30 dias de deslocamento. Então, em teoria, o nosso realizado, o nosso orçamento, o nosso orçado e realizado de janeiro de 26 do financeiro É pra ser a medição de dezembro de 25. Esse R$ 74 milhões é o que mediu e pagou em dezembro de 25. Então não era pra somar, era pra eles explicarem o porquê tem esse gap. De orçado para real, porque o realizado de janeiro foi menor que o orçado, porque 74 milhões já realizou o desenho.</w:t>
      </w:r>
    </w:p>
    <w:p>
      <w:pPr>
        <w:pStyle w:val="a2"/>
      </w:pPr>
      <w:r>
        <w:rPr>
          <w:b/>
          <w:bCs/>
        </w:rPr>
        <w:t xml:space="preserve">00:16:35 Letícia Cardoso</w:t>
      </w:r>
      <w:r>
        <w:br/>
      </w:r>
      <w:r>
        <w:t xml:space="preserve">Já tinha sido pago,</w:t>
      </w:r>
    </w:p>
    <w:p>
      <w:pPr>
        <w:pStyle w:val="a2"/>
      </w:pPr>
      <w:r>
        <w:rPr>
          <w:b/>
          <w:bCs/>
        </w:rPr>
        <w:t xml:space="preserve">00:16:36 Vitor Pryzbeuka</w:t>
      </w:r>
      <w:r>
        <w:br/>
      </w:r>
      <w:r>
        <w:t xml:space="preserve">Foi adiantado o pagamento.</w:t>
      </w:r>
    </w:p>
    <w:p>
      <w:pPr>
        <w:pStyle w:val="a2"/>
      </w:pPr>
      <w:r>
        <w:rPr>
          <w:b/>
          <w:bCs/>
        </w:rPr>
        <w:t xml:space="preserve">00:16:37 Letícia Cardoso</w:t>
      </w:r>
      <w:r>
        <w:br/>
      </w:r>
      <w:r>
        <w:t xml:space="preserve">Sim, só que aí nisso rolou um pau de um monte de coisa, que eu virei e falei, gente, eu acho que isso é coisa mínima, sabe?</w:t>
      </w:r>
    </w:p>
    <w:p>
      <w:pPr>
        <w:pStyle w:val="a2"/>
      </w:pPr>
      <w:r>
        <w:rPr>
          <w:b/>
          <w:bCs/>
        </w:rPr>
        <w:t xml:space="preserve">00:16:46 Vitor Pryzbeuka</w:t>
      </w:r>
      <w:r>
        <w:br/>
      </w:r>
      <w:r>
        <w:t xml:space="preserve">Tipo, o caixa estava botando certinho. O caixa estava botando certinho, a gente falou.</w:t>
      </w:r>
    </w:p>
    <w:p>
      <w:pPr>
        <w:pStyle w:val="a2"/>
      </w:pPr>
      <w:r>
        <w:rPr>
          <w:b/>
          <w:bCs/>
        </w:rPr>
        <w:t xml:space="preserve">00:16:50 Letícia Cardoso</w:t>
      </w:r>
      <w:r>
        <w:br/>
      </w:r>
      <w:r>
        <w:t xml:space="preserve">Era a diferença orçado,</w:t>
      </w:r>
    </w:p>
    <w:p>
      <w:pPr>
        <w:pStyle w:val="a2"/>
      </w:pPr>
      <w:r>
        <w:rPr>
          <w:b/>
          <w:bCs/>
        </w:rPr>
        <w:t xml:space="preserve">00:16:51 Vitor Pryzbeuka</w:t>
      </w:r>
      <w:r>
        <w:br/>
      </w:r>
      <w:r>
        <w:t xml:space="preserve">Realizado, de janeiro, que era o ideal.</w:t>
      </w:r>
    </w:p>
    <w:p>
      <w:pPr>
        <w:pStyle w:val="a2"/>
      </w:pPr>
      <w:r>
        <w:rPr>
          <w:b/>
          <w:bCs/>
        </w:rPr>
        <w:t xml:space="preserve">00:16:54 Letícia Cardoso</w:t>
      </w:r>
      <w:r>
        <w:br/>
      </w:r>
      <w:r>
        <w:t xml:space="preserve">Não, é que eles estavam somando. Mas nisso foi só uma grande dor de cabeça, que foi analisar uma bosta, finalizar uma Bosta, continuar uma bosta. Foi assim, uma coisa que foi até, temos que cancelar o comitê de CAPEX, eu virei e falei Enfim, enche. E no final eles estavam errados, aí depois eles falaram, mas assim, não formalizaram Aquele meio que erraram, não trouxeram errada, não virou lição apreendida, só virou, Erramos e não vamos admitir.</w:t>
      </w:r>
    </w:p>
    <w:p>
      <w:pPr>
        <w:pStyle w:val="a2"/>
      </w:pPr>
      <w:r>
        <w:rPr>
          <w:b/>
          <w:bCs/>
        </w:rPr>
        <w:t xml:space="preserve">00:17:21 Vitor Pryzbeuka</w:t>
      </w:r>
      <w:r>
        <w:br/>
      </w:r>
      <w:r>
        <w:t xml:space="preserve">E No comitê foi levada a informação que faltava em 74 minutos.</w:t>
      </w:r>
    </w:p>
    <w:p>
      <w:pPr>
        <w:pStyle w:val="a2"/>
      </w:pPr>
      <w:r>
        <w:rPr>
          <w:b/>
          <w:bCs/>
        </w:rPr>
        <w:t xml:space="preserve">00:17:24 Letícia Cardoso</w:t>
      </w:r>
      <w:r>
        <w:br/>
      </w:r>
      <w:r>
        <w:t xml:space="preserve">Não, no comitê é a informação que é o caso do fluxo de caixa, independente se as pessoas concordam ou não.</w:t>
      </w:r>
    </w:p>
    <w:p>
      <w:pPr>
        <w:pStyle w:val="a2"/>
      </w:pPr>
      <w:r>
        <w:rPr>
          <w:b/>
          <w:bCs/>
        </w:rPr>
        <w:t xml:space="preserve">00:17:30 Vitor Pryzbeuka</w:t>
      </w:r>
      <w:r>
        <w:br/>
      </w:r>
      <w:r>
        <w:t xml:space="preserve">É, mas eu acho que foi falado, né?</w:t>
      </w:r>
    </w:p>
    <w:p>
      <w:pPr>
        <w:pStyle w:val="a2"/>
      </w:pPr>
      <w:r>
        <w:rPr>
          <w:b/>
          <w:bCs/>
        </w:rPr>
        <w:t xml:space="preserve">00:17:32 Letícia Cardoso</w:t>
      </w:r>
      <w:r>
        <w:br/>
      </w:r>
      <w:r>
        <w:t xml:space="preserve">Foi falado que eles… Não bateu, Né?</w:t>
      </w:r>
    </w:p>
    <w:p>
      <w:pPr>
        <w:pStyle w:val="a2"/>
      </w:pPr>
      <w:r>
        <w:rPr>
          <w:b/>
          <w:bCs/>
        </w:rPr>
        <w:t xml:space="preserve">00:17:34 Vitor Pryzbeuka</w:t>
      </w:r>
      <w:r>
        <w:br/>
      </w:r>
      <w:r>
        <w:t xml:space="preserve">Estava dizendo que não estão batendo os números.</w:t>
      </w:r>
    </w:p>
    <w:p>
      <w:pPr>
        <w:pStyle w:val="a2"/>
      </w:pPr>
      <w:r>
        <w:rPr>
          <w:b/>
          <w:bCs/>
        </w:rPr>
        <w:t xml:space="preserve">00:17:36 Letícia Cardoso</w:t>
      </w:r>
      <w:r>
        <w:br/>
      </w:r>
      <w:r>
        <w:t xml:space="preserve">É, o Lloyd, ele é bem vocal sobre se ele não chega em informação, ele causa uma briga. Então, por exemplo, o Lloyd uma vez chegou no meio do corporativo, começou a gritar com a Luciana e a Irene, Falando que o prisma é uma bosta e não sabe o que é. Então, assim, é muito fácil ele chegar no comitê e também falar que o financeiro não diz nada, não chega em nada. O financeiro chega, então até qual o certo ponto de as pessoas não estão sabendo usar Ou eles têm uma dificuldade de entender isso, porque em teoria não era para eu estar quebrando A minha cabeça com isso, era para eu entrar mais no detalhe da engenharia, mas eu não.</w:t>
      </w:r>
    </w:p>
    <w:p>
      <w:pPr>
        <w:pStyle w:val="a2"/>
      </w:pPr>
      <w:r>
        <w:rPr>
          <w:b/>
          <w:bCs/>
        </w:rPr>
        <w:t xml:space="preserve">00:18:09 Letícia Cardoso</w:t>
      </w:r>
      <w:r>
        <w:br/>
      </w:r>
      <w:r>
        <w:t xml:space="preserve">Consigo porque eu fico parada nessa parte.</w:t>
      </w:r>
    </w:p>
    <w:p>
      <w:pPr>
        <w:pStyle w:val="a2"/>
      </w:pPr>
      <w:r>
        <w:rPr>
          <w:b/>
          <w:bCs/>
        </w:rPr>
        <w:t xml:space="preserve">00:18:13 Vitor Pryzbeuka</w:t>
      </w:r>
      <w:r>
        <w:br/>
      </w:r>
      <w:r>
        <w:t xml:space="preserve">E o quanto de tempo, do teu tempo você, do teu mês, já que o comitê é mensal, né, Quanto tempo você gasta com essa…</w:t>
      </w:r>
    </w:p>
    <w:p>
      <w:pPr>
        <w:pStyle w:val="a2"/>
      </w:pPr>
      <w:r>
        <w:rPr>
          <w:b/>
          <w:bCs/>
        </w:rPr>
        <w:t xml:space="preserve">00:18:24 Vitor Pryzbeuka</w:t>
      </w:r>
      <w:r>
        <w:br/>
      </w:r>
      <w:r>
        <w:t xml:space="preserve">Com esse tratamento de dados que tem no começo do dia inteiro, que você está sendo bem acionada para ajudar. Até então, a sua única atribuição oficial seria, vou pegar a base do Prismo, vou passar para as plataformas, Separado já a cada linha para o seu dono, e falar, gente, cheguem nesse valor.</w:t>
      </w:r>
    </w:p>
    <w:p>
      <w:pPr>
        <w:pStyle w:val="a2"/>
      </w:pPr>
      <w:r>
        <w:rPr>
          <w:b/>
          <w:bCs/>
        </w:rPr>
        <w:t xml:space="preserve">00:18:44 Letícia Cardoso</w:t>
      </w:r>
      <w:r>
        <w:br/>
      </w:r>
      <w:r>
        <w:t xml:space="preserve">Se virem, é isso.</w:t>
      </w:r>
    </w:p>
    <w:p>
      <w:pPr>
        <w:pStyle w:val="a2"/>
      </w:pPr>
      <w:r>
        <w:rPr>
          <w:b/>
          <w:bCs/>
        </w:rPr>
        <w:t xml:space="preserve">00:18:45 Vitor Pryzbeuka</w:t>
      </w:r>
      <w:r>
        <w:br/>
      </w:r>
      <w:r>
        <w:t xml:space="preserve">E Aí quanto tempo você acaba gastando?</w:t>
      </w:r>
    </w:p>
    <w:p>
      <w:pPr>
        <w:pStyle w:val="a2"/>
      </w:pPr>
      <w:r>
        <w:rPr>
          <w:b/>
          <w:bCs/>
        </w:rPr>
        <w:t xml:space="preserve">00:18:49 Letícia Cardoso</w:t>
      </w:r>
      <w:r>
        <w:br/>
      </w:r>
      <w:r>
        <w:t xml:space="preserve">Eu gasto uns 10 dias direto, assim, tranquilamente.</w:t>
      </w:r>
    </w:p>
    <w:p>
      <w:pPr>
        <w:pStyle w:val="a2"/>
      </w:pPr>
      <w:r>
        <w:rPr>
          <w:b/>
          <w:bCs/>
        </w:rPr>
        <w:t xml:space="preserve">00:18:53 Vitor Pryzbeuka</w:t>
      </w:r>
      <w:r>
        <w:br/>
      </w:r>
      <w:r>
        <w:t xml:space="preserve">Só ajudando…</w:t>
      </w:r>
    </w:p>
    <w:p>
      <w:pPr>
        <w:pStyle w:val="a2"/>
      </w:pPr>
      <w:r>
        <w:rPr>
          <w:b/>
          <w:bCs/>
        </w:rPr>
        <w:t xml:space="preserve">00:18:55 Letícia Cardoso</w:t>
      </w:r>
      <w:r>
        <w:br/>
      </w:r>
      <w:r>
        <w:t xml:space="preserve">Só ajudando, né? Às vezes, tipo assim, eu não consigo participar de uma reunião que o Flávio pede, Eu não consigo fazer nada, eu não consigo aprofundar, nem analisar. Ou até faço uma análise que depois todo mundo fala que eu tô errada, No final falam que eu tô certa, mas aí é todo mundo… Tipo, um negócio de de onde o núcleo de CAPEX surgiu com essa informação. Ao invés de vamos analisar juntos, o núcleo de CAPEX tirou essa informação deles, Não sei de onde, tá errado, e no final… Com muita conversa, a gente fala, não, gente, a gente saiu daqui,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 não,</w:t>
      </w:r>
    </w:p>
    <w:p>
      <w:pPr>
        <w:pStyle w:val="a2"/>
      </w:pPr>
      <w:r>
        <w:rPr>
          <w:b/>
          <w:bCs/>
        </w:rPr>
        <w:t xml:space="preserve">00:19:35 Isabella Nogueira</w:t>
      </w:r>
      <w:r>
        <w:br/>
      </w:r>
      <w:r>
        <w:t xml:space="preserve">Não, não, não, Não, não, não, não, não,</w:t>
      </w:r>
    </w:p>
    <w:p>
      <w:pPr>
        <w:pStyle w:val="a2"/>
      </w:pPr>
      <w:r>
        <w:rPr>
          <w:b/>
          <w:bCs/>
        </w:rPr>
        <w:t xml:space="preserve">00:19:47 Vitor Pryzbeuka</w:t>
      </w:r>
      <w:r>
        <w:br/>
      </w:r>
      <w:r>
        <w:t xml:space="preserve">E o comitê foi implantado em 23, né? Isso.</w:t>
      </w:r>
    </w:p>
    <w:p>
      <w:pPr>
        <w:pStyle w:val="a2"/>
      </w:pPr>
      <w:r>
        <w:rPr>
          <w:b/>
          <w:bCs/>
        </w:rPr>
        <w:t xml:space="preserve">00:19:53 Letícia Cardoso</w:t>
      </w:r>
      <w:r>
        <w:br/>
      </w:r>
      <w:r>
        <w:t xml:space="preserve">Eu sou dezembro de 23.</w:t>
      </w:r>
    </w:p>
    <w:p>
      <w:pPr>
        <w:pStyle w:val="a2"/>
      </w:pPr>
      <w:r>
        <w:rPr>
          <w:b/>
          <w:bCs/>
        </w:rPr>
        <w:t xml:space="preserve">00:19:55 Vitor Pryzbeuka</w:t>
      </w:r>
      <w:r>
        <w:br/>
      </w:r>
      <w:r>
        <w:t xml:space="preserve">E você participou de todo, né?</w:t>
      </w:r>
    </w:p>
    <w:p>
      <w:pPr>
        <w:pStyle w:val="a2"/>
      </w:pPr>
      <w:r>
        <w:rPr>
          <w:b/>
          <w:bCs/>
        </w:rPr>
        <w:t xml:space="preserve">00:19:57 Letícia Cardoso</w:t>
      </w:r>
      <w:r>
        <w:br/>
      </w:r>
      <w:r>
        <w:t xml:space="preserve">Eu comecei em fevereiro de 24. E o.</w:t>
      </w:r>
    </w:p>
    <w:p>
      <w:pPr>
        <w:pStyle w:val="a2"/>
      </w:pPr>
      <w:r>
        <w:rPr>
          <w:b/>
          <w:bCs/>
        </w:rPr>
        <w:t xml:space="preserve">00:20:01 Vitor Pryzbeuka</w:t>
      </w:r>
      <w:r>
        <w:br/>
      </w:r>
      <w:r>
        <w:t xml:space="preserve">Que você vê que de lá pra cá mudou, evoluiu ou piorou? E também se você enxerga se o comitê de CAPEX hoje é usado como cadeia de ajuda pra tomar decisão.</w:t>
      </w:r>
    </w:p>
    <w:p>
      <w:pPr>
        <w:pStyle w:val="a2"/>
      </w:pPr>
      <w:r>
        <w:rPr>
          <w:b/>
          <w:bCs/>
        </w:rPr>
        <w:t xml:space="preserve">00:20:16 Letícia Cardoso</w:t>
      </w:r>
      <w:r>
        <w:br/>
      </w:r>
      <w:r>
        <w:t xml:space="preserve">Ele não é. Ele não anda sendo usado pra cadeia de ajuda pra tomar decisão. E que deveria ser. Por quê? Trilhos acaba conseguindo trabalhar melhor nas informações e eles conseguem chegar no comitê com as análises mais formadas, Aí eles conseguem trazer pontos que eles precisam tomar decisão e a gente tem uma discussão maior sobre trilhos.</w:t>
      </w:r>
    </w:p>
    <w:p>
      <w:pPr>
        <w:pStyle w:val="a2"/>
      </w:pPr>
      <w:r>
        <w:rPr>
          <w:b/>
          <w:bCs/>
        </w:rPr>
        <w:t xml:space="preserve">00:20:39 Letícia Cardoso</w:t>
      </w:r>
      <w:r>
        <w:br/>
      </w:r>
      <w:r>
        <w:t xml:space="preserve">Rodovias, eu não sei qual é o problema deles que eles não conseguiram se adaptar até hoje. Cada mês eles trazem um problema diferente. Então, por exemplo, esse ano a gente já teve, ano deste ano, final do ano passado… Eles, do nada, trouxeram uma pauta, que a gente gastou três horas no nosso dia, Que eles quiseram falar que eles nunca foram atribuídos como consolidadores da plataforma E, do nada, isso está sendo cobrado deles. Só que faz dois anos que eles consolidam. Então, que história é essa?</w:t>
      </w:r>
    </w:p>
    <w:p>
      <w:pPr>
        <w:pStyle w:val="a2"/>
      </w:pPr>
      <w:r>
        <w:rPr>
          <w:b/>
          <w:bCs/>
        </w:rPr>
        <w:t xml:space="preserve">00:21:10 Letícia Cardoso</w:t>
      </w:r>
      <w:r>
        <w:br/>
      </w:r>
      <w:r>
        <w:t xml:space="preserve">Então, para rodovias, a gente nunca conseguiu chegar nessa informação. E rodovias têm um problema muito grande, que eles gostam de esconder a informação. Então, por exemplo, aeroportos é um que consegue também tratar dados e chega lá com uma pauta de gente, a gente precisa tomar essa decisão, a gente precisa de ajuda, a gente precisa falar sobre isso, ou olha, tem um bode chegando lá na frente, quero já mostrar pra vocês pra gente começar a tratar os possíveis riscos e planos de ação. Aí o Rodoviro diz assim, não, tá tudo bem, tá tudo bem, não tem nada errado, do nada, é um empreito de 170 milhões.</w:t>
      </w:r>
    </w:p>
    <w:p>
      <w:pPr>
        <w:pStyle w:val="a2"/>
      </w:pPr>
      <w:r>
        <w:rPr>
          <w:b/>
          <w:bCs/>
        </w:rPr>
        <w:t xml:space="preserve">00:21:42 Letícia Cardoso</w:t>
      </w:r>
      <w:r>
        <w:br/>
      </w:r>
      <w:r>
        <w:t xml:space="preserve">Do nada, na TLP 25, a Via Sul aumentou um bilhão. Sem explicar nada, assim, tranquilo, tranquilamente, ninguém falou nada. E aí quando perguntam, falam, não, era isso mesmo. É isso mesmo, a gente aumentou um bilhão, vocês não vão falar nada, vocês não vão trazer nem, sei lá, uma errata de, olha gente, a gente escondeu, tá tratando. Aí depois que em rodovias, no comitê de cátex, apanha de ter escondido as informações, aí o pessoal traz.</w:t>
      </w:r>
    </w:p>
    <w:p>
      <w:pPr>
        <w:pStyle w:val="a2"/>
      </w:pPr>
      <w:r>
        <w:rPr>
          <w:b/>
          <w:bCs/>
        </w:rPr>
        <w:t xml:space="preserve">00:22:12 Letícia Cardoso</w:t>
      </w:r>
      <w:r>
        <w:br/>
      </w:r>
      <w:r>
        <w:t xml:space="preserve">Tipo, olha gente, a gente recebeu esse pleito seis meses atrás e a gente não falou pra ninguém.</w:t>
      </w:r>
    </w:p>
    <w:p>
      <w:pPr>
        <w:pStyle w:val="a2"/>
      </w:pPr>
      <w:r>
        <w:rPr>
          <w:b/>
          <w:bCs/>
        </w:rPr>
        <w:t xml:space="preserve">00:22:17 Letícia Cardoso</w:t>
      </w:r>
      <w:r>
        <w:br/>
      </w:r>
      <w:r>
        <w:t xml:space="preserve">Olha gente, isso daqui a gente tá pra estourar, todos os projetos não estão de acordo com o plano de negócio, mas a gente sabe disso faz um ano. A gente tá mostrando agora, é só pra informar.</w:t>
      </w:r>
    </w:p>
    <w:p>
      <w:pPr>
        <w:pStyle w:val="a2"/>
      </w:pPr>
      <w:r>
        <w:rPr>
          <w:b/>
          <w:bCs/>
        </w:rPr>
        <w:t xml:space="preserve">00:22:30 Letícia Cardoso</w:t>
      </w:r>
      <w:r>
        <w:br/>
      </w:r>
      <w:r>
        <w:t xml:space="preserve">Ô gente, olha essa matriz de risco que o VAR tá 1 bilhão, ele vai pra 2,5, porque ele tá com a data base de 3 anos atrás, isso aconteceu.</w:t>
      </w:r>
    </w:p>
    <w:p>
      <w:pPr>
        <w:pStyle w:val="a2"/>
      </w:pPr>
      <w:r>
        <w:rPr>
          <w:b/>
          <w:bCs/>
        </w:rPr>
        <w:t xml:space="preserve">00:22:42 Letícia Cardoso</w:t>
      </w:r>
      <w:r>
        <w:br/>
      </w:r>
      <w:r>
        <w:t xml:space="preserve">Então assim, são coisas que… Eles vão soltando de uma maneira que, pra mim, eles estão se auto-sabotando, porque é muito pior do que isso. Então, acaba que a gente tenta apagar incêndio e não trazer informações pra virar. E aí.</w:t>
      </w:r>
    </w:p>
    <w:p>
      <w:pPr>
        <w:pStyle w:val="a2"/>
      </w:pPr>
      <w:r>
        <w:rPr>
          <w:b/>
          <w:bCs/>
        </w:rPr>
        <w:t xml:space="preserve">00:22:56 Isabella Nogueira</w:t>
      </w:r>
      <w:r>
        <w:br/>
      </w:r>
      <w:r>
        <w:t xml:space="preserve">Também o que está por vir, né? Pra ser previsível. Exatamente. Aí é reativo, já.</w:t>
      </w:r>
    </w:p>
    <w:p>
      <w:pPr>
        <w:pStyle w:val="a2"/>
      </w:pPr>
      <w:r>
        <w:rPr>
          <w:b/>
          <w:bCs/>
        </w:rPr>
        <w:t xml:space="preserve">00:23:00 Letícia Cardoso</w:t>
      </w:r>
      <w:r>
        <w:br/>
      </w:r>
      <w:r>
        <w:t xml:space="preserve">Aí a bomba já está muito grande. Exatamente. Então, por exemplo, estamos com um reestudo na Via Sul. Faz seis meses que a gente pergunta, galera, o quanto isso vai mudar na TLP? Isso vai mudar muitos projetos? A gente vai ter que recontratar muito. Muita coisa, quanto isso vai afetar o plano de negócio. Não sei, tudo pode acontecer.</w:t>
      </w:r>
    </w:p>
    <w:p>
      <w:pPr>
        <w:pStyle w:val="a2"/>
      </w:pPr>
      <w:r>
        <w:rPr>
          <w:b/>
          <w:bCs/>
        </w:rPr>
        <w:t xml:space="preserve">00:23:19 Letícia Cardoso</w:t>
      </w:r>
      <w:r>
        <w:br/>
      </w:r>
      <w:r>
        <w:t xml:space="preserve">Vai mudar o VAR de riscos. Enquanto, ordem de grandeza, não precisa me dar o valor certo. Não sei, tudo pode acontecer. Eles têm esse valor, gente, eles não são lucros. Eles têm profissionais muito bons. Então, assim, é uma das coisas que eles ficam escondendo informação.</w:t>
      </w:r>
    </w:p>
    <w:p>
      <w:pPr>
        <w:pStyle w:val="a2"/>
      </w:pPr>
      <w:r>
        <w:rPr>
          <w:b/>
          <w:bCs/>
        </w:rPr>
        <w:t xml:space="preserve">00:23:38 Letícia Madella</w:t>
      </w:r>
      <w:r>
        <w:br/>
      </w:r>
      <w:r>
        <w:t xml:space="preserve">Por Que você acha que acontece isso, eles esconderem essa informação do mundo?</w:t>
      </w:r>
    </w:p>
    <w:p>
      <w:pPr>
        <w:pStyle w:val="a2"/>
      </w:pPr>
      <w:r>
        <w:rPr>
          <w:b/>
          <w:bCs/>
        </w:rPr>
        <w:t xml:space="preserve">00:23:43 Vitor Pryzbeuka</w:t>
      </w:r>
      <w:r>
        <w:br/>
      </w:r>
      <w:r>
        <w:t xml:space="preserve">Já teve algum momento em que foi levado alguma coisa e, nossa, teve reação assim?</w:t>
      </w:r>
    </w:p>
    <w:p>
      <w:pPr>
        <w:pStyle w:val="a2"/>
      </w:pPr>
      <w:r>
        <w:rPr>
          <w:b/>
          <w:bCs/>
        </w:rPr>
        <w:t xml:space="preserve">00:23:51 Isabella Nogueira</w:t>
      </w:r>
      <w:r>
        <w:br/>
      </w:r>
      <w:r>
        <w:t xml:space="preserve">De questionarem eles mesmo.</w:t>
      </w:r>
    </w:p>
    <w:p>
      <w:pPr>
        <w:pStyle w:val="a2"/>
      </w:pPr>
      <w:r>
        <w:rPr>
          <w:b/>
          <w:bCs/>
        </w:rPr>
        <w:t xml:space="preserve">00:23:52 Letícia Cardoso</w:t>
      </w:r>
      <w:r>
        <w:br/>
      </w:r>
      <w:r>
        <w:t xml:space="preserve">De questionarem eles. Já, diversas vezes. Porque quando teve a alteração da TLT, foi o maior boom, assim. No meio do ano passado, do nada, o Valdo ligando pra gente desesperado, o Freitas ligando pra gente desesperado, Os setas estavam assim, espumando pela boca no comitê de CAPEX. Falei, a CDS quer ver a sua aumenta um bilhão. A cara de paisagem indiaita, tá tudo bem, é isso, não fala nada. E esse 1 bilhão era contingência. Tipo, gente, como vocês sobem em contingência? Já faz 5 anos que a gente tem a Via Sul, não era pra contingência subir agora.</w:t>
      </w:r>
    </w:p>
    <w:p>
      <w:pPr>
        <w:pStyle w:val="a2"/>
      </w:pPr>
      <w:r>
        <w:rPr>
          <w:b/>
          <w:bCs/>
        </w:rPr>
        <w:t xml:space="preserve">00:24:23 Letícia Cardoso</w:t>
      </w:r>
      <w:r>
        <w:br/>
      </w:r>
      <w:r>
        <w:t xml:space="preserve">Ninguém explicando nada, ninguém falando nada. Eles começaram a dizer alguma coisa porque a gente pressionou. Tipo, gente, Rio SP, Rio SP não tem nem como vocês esconderem, Porque todo mundo sabe que a construtora largou a obra, todo mundo sabe. Então a gente precisa que vocês expliquem para a gente o que está acontecendo. Aí eles começaram a trazer um pouco mais. De, olha, a gente está tratando tais fornecedores, Estamos em tais tapas com cada fornecedor. O plano que a gente decidiu tomar.</w:t>
      </w:r>
    </w:p>
    <w:p>
      <w:pPr>
        <w:pStyle w:val="a2"/>
      </w:pPr>
      <w:r>
        <w:rPr>
          <w:b/>
          <w:bCs/>
        </w:rPr>
        <w:t xml:space="preserve">00:24:55 Letícia Cardoso</w:t>
      </w:r>
      <w:r>
        <w:br/>
      </w:r>
      <w:r>
        <w:t xml:space="preserve">Não é nem que a gente gostaria de falar aqui para tomar uma ação Com o nosso colegiado do Comitê de Cabeça. A ação que a gente está tomando é essa. É só informar. Eu não sei o quanto é o diretor que não gosta de trazer informação. Eu não sei o quanto que às vezes o VP também gosta de segurar a informação. A gente não sabe.</w:t>
      </w:r>
    </w:p>
    <w:p>
      <w:pPr>
        <w:pStyle w:val="a2"/>
      </w:pPr>
      <w:r>
        <w:rPr>
          <w:b/>
          <w:bCs/>
        </w:rPr>
        <w:t xml:space="preserve">00:25:15 Letícia Cardoso</w:t>
      </w:r>
      <w:r>
        <w:br/>
      </w:r>
      <w:r>
        <w:t xml:space="preserve">Entendi. Então, tipo… E aí,</w:t>
      </w:r>
    </w:p>
    <w:p>
      <w:pPr>
        <w:pStyle w:val="a2"/>
      </w:pPr>
      <w:r>
        <w:rPr>
          <w:b/>
          <w:bCs/>
        </w:rPr>
        <w:t xml:space="preserve">00:25:18 Vitor Pryzbeuka</w:t>
      </w:r>
      <w:r>
        <w:br/>
      </w:r>
      <w:r>
        <w:t xml:space="preserve">Você falou que o comitê não vem sendo usado para tomar a decisão, né? Então, você acha que isso pode ter a ver? Por exemplo, sei lá, digamos, eu sou o VP, o diretor. Vou levar a informação lá, vou apanhar e não vai resolver o problema. Você acha que pode ter alguma coisa a ver ou estou exagerando?</w:t>
      </w:r>
    </w:p>
    <w:p>
      <w:pPr>
        <w:pStyle w:val="a2"/>
      </w:pPr>
      <w:r>
        <w:rPr>
          <w:b/>
          <w:bCs/>
        </w:rPr>
        <w:t xml:space="preserve">00:25:43 Letícia Cardoso</w:t>
      </w:r>
      <w:r>
        <w:br/>
      </w:r>
      <w:r>
        <w:t xml:space="preserve">Pode, pode ter coisa a ver. Mas, assim, eu acho que as pessoas têm que, querendo ou não, Têm que mudar um pouquinho o que as pessoas espatulam da empresa. Não estou falando que está certo,</w:t>
      </w:r>
    </w:p>
    <w:p>
      <w:pPr>
        <w:pStyle w:val="a2"/>
      </w:pPr>
      <w:r>
        <w:rPr>
          <w:b/>
          <w:bCs/>
        </w:rPr>
        <w:t xml:space="preserve">00:25:54 Vitor Pryzbeuka</w:t>
      </w:r>
      <w:r>
        <w:br/>
      </w:r>
      <w:r>
        <w:t xml:space="preserve">É só um jeito de pensar.</w:t>
      </w:r>
    </w:p>
    <w:p>
      <w:pPr>
        <w:pStyle w:val="a2"/>
      </w:pPr>
      <w:r>
        <w:rPr>
          <w:b/>
          <w:bCs/>
        </w:rPr>
        <w:t xml:space="preserve">00:25:55 Letícia Cardoso</w:t>
      </w:r>
      <w:r>
        <w:br/>
      </w:r>
      <w:r>
        <w:t xml:space="preserve">Porque, Por exemplo, eu já escutei, enfim, eu já escutei do Alê Que ele falar que o Comitê de Capix é uma bosta. E eu levo isso para o pessoal, porque quem faz o Comitê de Capix é eu.</w:t>
      </w:r>
    </w:p>
    <w:p>
      <w:pPr>
        <w:pStyle w:val="a2"/>
      </w:pPr>
      <w:r>
        <w:rPr>
          <w:b/>
          <w:bCs/>
        </w:rPr>
        <w:t xml:space="preserve">00:26:08 Letícia Cardoso</w:t>
      </w:r>
      <w:r>
        <w:br/>
      </w:r>
      <w:r>
        <w:t xml:space="preserve">E, querendo ou não, é o meu bebê. Beleza. E eu apanho pra caramba pra fazer isso. E, querendo ou não, é a única reunião que a gente reúne a diretoria executiva da companhia inteira pra falar de fato. E pode ser melhorado. Ele foi feito para não ser da maneira que está sendo. Mas porque as pessoas escondem a informação, é mais um comitê que a gente vai e fala, olha, Minha performance está sendo essa? Nem os EPs mais querem ver isso. Eles já pediram várias vezes, tipo, gente, eu não quero ver isso. A gente pode tratar isso por cinco minutinhos, mas assim, isso é o de menos pra mim.</w:t>
      </w:r>
    </w:p>
    <w:p>
      <w:pPr>
        <w:pStyle w:val="a2"/>
      </w:pPr>
      <w:r>
        <w:rPr>
          <w:b/>
          <w:bCs/>
        </w:rPr>
        <w:t xml:space="preserve">00:26:39 Letícia Cardoso</w:t>
      </w:r>
      <w:r>
        <w:br/>
      </w:r>
      <w:r>
        <w:t xml:space="preserve">Eu não necessariamente quero saber por que que rodovias estão com um gap de 100 milhões. Eu quero saber por que que o complexo viário simplesmente não vai pra frente, sendo que já era pra ser entregue. Eu quero saber o que que está acontecendo na Via Sul, porque não… É isso que eles querem ver, eles querem saber análises do plano de negócio. E ninguém tem o plano de negócio, e quando eles têm, é um parto pra gente conseguir. E aí quando a gente faz as nossas análises… Questiona eles, ele sempre vem na reativa com a gente. Então, por exemplo, eu estava.</w:t>
      </w:r>
    </w:p>
    <w:p>
      <w:pPr>
        <w:pStyle w:val="a2"/>
      </w:pPr>
      <w:r>
        <w:rPr>
          <w:b/>
          <w:bCs/>
        </w:rPr>
        <w:t xml:space="preserve">00:27:12 Letícia Cardoso</w:t>
      </w:r>
      <w:r>
        <w:br/>
      </w:r>
      <w:r>
        <w:t xml:space="preserve">Fazendo uma análise da contingência contra o plano de negócio. Não estava batendo a Contingência que está no orçamento, está completamente diferente do plano de negócio, Da unidade da Pantanal. Eu fui lá no tema da Pantanal e falei, eu queria entender, você Tem memória de cálculo de como você chegou nessa informação? Porque sim.</w:t>
      </w:r>
    </w:p>
    <w:p>
      <w:pPr>
        <w:pStyle w:val="a2"/>
      </w:pPr>
      <w:r>
        <w:rPr>
          <w:b/>
          <w:bCs/>
        </w:rPr>
        <w:t xml:space="preserve">00:27:31 Letícia Cardoso</w:t>
      </w:r>
      <w:r>
        <w:br/>
      </w:r>
      <w:r>
        <w:t xml:space="preserve">Aumentou do nada, a gente acabou de repactuar e do nada tá 100 bilhões a mais, tipo, não faz sentido. É literalmente plano de negócio, você vai ter que falar com alguém de orçamento. Falei, tá bom, quem de orçamento você me recomenda falar? Não tem problema, não tenho vergonha de chegar e falar com alguém. Mas assim, o pessoal de orçamento tem, as pessoas de orçamento eu preciso ser um pouquinho mais direta, Não vou chamar o grande net, perguntar como é que tá acontecendo o orçamento da contingência da Pantanal. Aí ele, vou fazer um chat. É, mas você só não tem informação, é uma coisa que é sigilosa, não sei, tipo, eu estou passando de um negócio que talvez não deveria, que você acha que não deveria, não, que cada um tem seus, sei lá o que, deveres, e esse não é o meu dever. Eu participo de algumas decisões, mas não é da minha responsabilidade, dever deles, sabe?</w:t>
      </w:r>
    </w:p>
    <w:p>
      <w:pPr>
        <w:pStyle w:val="a2"/>
      </w:pPr>
      <w:r>
        <w:rPr>
          <w:b/>
          <w:bCs/>
        </w:rPr>
        <w:t xml:space="preserve">00:28:22 Letícia Cardoso</w:t>
      </w:r>
      <w:r>
        <w:br/>
      </w:r>
      <w:r>
        <w:t xml:space="preserve">Não é responsabilidade.</w:t>
      </w:r>
    </w:p>
    <w:p>
      <w:pPr>
        <w:pStyle w:val="a2"/>
      </w:pPr>
      <w:r>
        <w:rPr>
          <w:b/>
          <w:bCs/>
        </w:rPr>
        <w:t xml:space="preserve">00:28:25 Vitor Pryzbeuka</w:t>
      </w:r>
      <w:r>
        <w:br/>
      </w:r>
      <w:r>
        <w:t xml:space="preserve">De fazer esse interface com o corporativo.</w:t>
      </w:r>
    </w:p>
    <w:p>
      <w:pPr>
        <w:pStyle w:val="a2"/>
      </w:pPr>
      <w:r>
        <w:rPr>
          <w:b/>
          <w:bCs/>
        </w:rPr>
        <w:t xml:space="preserve">00:28:26 Letícia Cardoso</w:t>
      </w:r>
      <w:r>
        <w:br/>
      </w:r>
      <w:r>
        <w:t xml:space="preserve">É, sei lá. Passar essa informação, então assim, eu achei isso um pouco de falta de respeito, mas tudo bem, porque ele tem informação, ele é o PMO, o Consolidador da Pantanal, ele tem essa informação. Aí tá, beleza, você foi falar com a menina, ela me explicou bonitinho o que estava acontecendo, mas assim, isso demorou um dia. Então se eu for demorar um dia pra conseguir uma informaçãozinha minúscula pra cada coisa que eu for fazer, nada.</w:t>
      </w:r>
    </w:p>
    <w:p>
      <w:pPr>
        <w:pStyle w:val="a2"/>
      </w:pPr>
      <w:r>
        <w:rPr>
          <w:b/>
          <w:bCs/>
        </w:rPr>
        <w:t xml:space="preserve">00:28:52 Isabella Nogueira</w:t>
      </w:r>
      <w:r>
        <w:br/>
      </w:r>
      <w:r>
        <w:t xml:space="preserve">E às vezes você tem mais de uma informação pra um ponto, né? Aí você fica, tá, em quem que eu acredito? Porque não é um dado, não tem um histórico, não tem, é o que eu quero te passar. E eu posso querer te passar uma coisa que vai ser diferente, que o Vitor vai falar.</w:t>
      </w:r>
    </w:p>
    <w:p>
      <w:pPr>
        <w:pStyle w:val="a2"/>
      </w:pPr>
      <w:r>
        <w:rPr>
          <w:b/>
          <w:bCs/>
        </w:rPr>
        <w:t xml:space="preserve">00:29:08 Vitor Pryzbeuka</w:t>
      </w:r>
      <w:r>
        <w:br/>
      </w:r>
      <w:r>
        <w:t xml:space="preserve">E não precisa pensar friamente em um aumento de 100 milhões, que fosse de 2 milhões. A contingência não poderia simplesmente existir e depois ter que ser explicado. Tem que ser explicado antes de existir.</w:t>
      </w:r>
    </w:p>
    <w:p>
      <w:pPr>
        <w:pStyle w:val="a2"/>
      </w:pPr>
      <w:r>
        <w:rPr>
          <w:b/>
          <w:bCs/>
        </w:rPr>
        <w:t xml:space="preserve">00:29:20 Letícia Cardoso</w:t>
      </w:r>
      <w:r>
        <w:br/>
      </w:r>
      <w:r>
        <w:t xml:space="preserve">Isso acontece que a gente não tem um processo de contingência explicado, Que em teoria está no PAB para a gente fazê-lo.</w:t>
      </w:r>
    </w:p>
    <w:p>
      <w:pPr>
        <w:pStyle w:val="a2"/>
      </w:pPr>
      <w:r>
        <w:rPr>
          <w:b/>
          <w:bCs/>
        </w:rPr>
        <w:t xml:space="preserve">00:29:41 Letícia Cardoso</w:t>
      </w:r>
      <w:r>
        <w:br/>
      </w:r>
      <w:r>
        <w:t xml:space="preserve">E assim,</w:t>
      </w:r>
    </w:p>
    <w:p>
      <w:pPr>
        <w:pStyle w:val="a2"/>
      </w:pPr>
      <w:r>
        <w:rPr>
          <w:b/>
          <w:bCs/>
        </w:rPr>
        <w:t xml:space="preserve">00:29:45 Vitor Pryzbeuka</w:t>
      </w:r>
      <w:r>
        <w:br/>
      </w:r>
      <w:r>
        <w:t xml:space="preserve">Que áreas você acha que veem o Comitê de CAPEX como algo próximo do que ele É mesmo? Que é um bom núcleo para trazer governança? E assim, que áreas você acha que veem o Comitê de CAPEX como algo próximo do que ele, Fazer a integração, alinhamento da empresa. E quais áreas acham que o núcleo é? Sei lá, um auditor ou um jornalista de tragédia, Que só vai atrás do D.O. para falar com os outros, enfim.</w:t>
      </w:r>
    </w:p>
    <w:p>
      <w:pPr>
        <w:pStyle w:val="a2"/>
      </w:pPr>
      <w:r>
        <w:rPr>
          <w:b/>
          <w:bCs/>
        </w:rPr>
        <w:t xml:space="preserve">00:30:08 Letícia Cardoso</w:t>
      </w:r>
      <w:r>
        <w:br/>
      </w:r>
      <w:r>
        <w:t xml:space="preserve">Eu, assim, rodovias, eu acho que eles acham que a gente é meio que tipo auditoria, né? Porque eles, raramente eles trazem alguma coisa para a gente. É sempre a gente pergunta e eles se preparam muito para trazer para a gente, Escondendo várias informações. Então, tipo assim, quando a gente vai passar as informações para eles, eles trabalham muito. Trilhos, em teoria, eles falam mais conosco, mas ao mesmo tempo eles também escondem algumas coisas. A gente, eu e a Bia, a gente tem agendas semanais com os PMOs,</w:t>
      </w:r>
    </w:p>
    <w:p>
      <w:pPr>
        <w:pStyle w:val="a2"/>
      </w:pPr>
      <w:r>
        <w:rPr>
          <w:b/>
          <w:bCs/>
        </w:rPr>
        <w:t xml:space="preserve">00:30:39 Letícia Cardoso</w:t>
      </w:r>
      <w:r>
        <w:br/>
      </w:r>
      <w:r>
        <w:t xml:space="preserve">As gerentes PMOs de engenharias, para saber os processos deles, Porque a gente não sabe, a gente não sabe por cima. A Bia sabe muito da parte de engenharia, de quando ela foi PMO de engenharia, de rodovia.</w:t>
      </w:r>
    </w:p>
    <w:p>
      <w:pPr>
        <w:pStyle w:val="a2"/>
      </w:pPr>
      <w:r>
        <w:rPr>
          <w:b/>
          <w:bCs/>
        </w:rPr>
        <w:t xml:space="preserve">00:30:52 Vitor Pryzbeuka</w:t>
      </w:r>
      <w:r>
        <w:br/>
      </w:r>
      <w:r>
        <w:t xml:space="preserve">Então, seria, só pra eu entender, seria com o Lucas? Seria com o…</w:t>
      </w:r>
    </w:p>
    <w:p>
      <w:pPr>
        <w:pStyle w:val="a2"/>
      </w:pPr>
      <w:r>
        <w:rPr>
          <w:b/>
          <w:bCs/>
        </w:rPr>
        <w:t xml:space="preserve">00:30:58 Letícia Cardoso</w:t>
      </w:r>
      <w:r>
        <w:br/>
      </w:r>
      <w:r>
        <w:t xml:space="preserve">Não, Seria com o gerente, Executivo total. Então, fonte, Do Michel. Isso, fonte do Michel. Então, toda reunião com o Michel A gente nunca tem. Por quê? Porque ele não prepara o material. Michel, eu não quero que você prepare o material, eu quero que você me mostre. Abre aqui o negócio, Espelha a sua tela e me mostre. Não, eu quero que você venha aqui pro PVS pra gente mostrar.</w:t>
      </w:r>
    </w:p>
    <w:p>
      <w:pPr>
        <w:pStyle w:val="a2"/>
      </w:pPr>
      <w:r>
        <w:rPr>
          <w:b/>
          <w:bCs/>
        </w:rPr>
        <w:t xml:space="preserve">00:31:22 Letícia Cardoso</w:t>
      </w:r>
      <w:r>
        <w:br/>
      </w:r>
      <w:r>
        <w:t xml:space="preserve">O que você tem que me explicar do seu processo que você precisa fazer no material? É o pátio filaçoi. Por isso que você ia lá hoje? A gente ia fazer… A gente ia visitar a obra da extinção. Acho que vai começar no pátio filaçoi.</w:t>
      </w:r>
    </w:p>
    <w:p>
      <w:pPr>
        <w:pStyle w:val="a2"/>
      </w:pPr>
      <w:r>
        <w:rPr>
          <w:b/>
          <w:bCs/>
        </w:rPr>
        <w:t xml:space="preserve">00:31:39 Vitor Pryzbeuka</w:t>
      </w:r>
      <w:r>
        <w:br/>
      </w:r>
      <w:r>
        <w:t xml:space="preserve">Começou agora a escalação.</w:t>
      </w:r>
    </w:p>
    <w:p>
      <w:pPr>
        <w:pStyle w:val="a2"/>
      </w:pPr>
      <w:r>
        <w:rPr>
          <w:b/>
          <w:bCs/>
        </w:rPr>
        <w:t xml:space="preserve">00:31:43 Letícia Cardoso</w:t>
      </w:r>
      <w:r>
        <w:br/>
      </w:r>
      <w:r>
        <w:t xml:space="preserve">A Gente ia fazer a visita técnica lá pra ver os inícios.</w:t>
      </w:r>
    </w:p>
    <w:p>
      <w:pPr>
        <w:pStyle w:val="a2"/>
      </w:pPr>
      <w:r>
        <w:rPr>
          <w:b/>
          <w:bCs/>
        </w:rPr>
        <w:t xml:space="preserve">00:31:45 Letícia Madella</w:t>
      </w:r>
      <w:r>
        <w:br/>
      </w:r>
      <w:r>
        <w:t xml:space="preserve">Essa agenda de vocês é só com o Michel, vocês não descem um nível ali, por exemplo, especialista, alguma coisa assim, ou fica a critério dele? É, pra ficar a critério dele, né?</w:t>
      </w:r>
    </w:p>
    <w:p>
      <w:pPr>
        <w:pStyle w:val="a2"/>
      </w:pPr>
      <w:r>
        <w:rPr>
          <w:b/>
          <w:bCs/>
        </w:rPr>
        <w:t xml:space="preserve">00:31:55 Isabella Nogueira</w:t>
      </w:r>
      <w:r>
        <w:br/>
      </w:r>
      <w:r>
        <w:t xml:space="preserve">Aí hoje ficou centralizado,</w:t>
      </w:r>
    </w:p>
    <w:p>
      <w:pPr>
        <w:pStyle w:val="a2"/>
      </w:pPr>
      <w:r>
        <w:rPr>
          <w:b/>
          <w:bCs/>
        </w:rPr>
        <w:t xml:space="preserve">00:31:56 Letícia Madella</w:t>
      </w:r>
      <w:r>
        <w:br/>
      </w:r>
      <w:r>
        <w:t xml:space="preserve">Ele tem uns…</w:t>
      </w:r>
    </w:p>
    <w:p>
      <w:pPr>
        <w:pStyle w:val="a2"/>
      </w:pPr>
      <w:r>
        <w:rPr>
          <w:b/>
          <w:bCs/>
        </w:rPr>
        <w:t xml:space="preserve">00:31:58 Letícia Cardoso</w:t>
      </w:r>
      <w:r>
        <w:br/>
      </w:r>
      <w:r>
        <w:t xml:space="preserve">É, Ele não tá envolvido, né? A gente diz isso. A última reunião ele envolveu, mas pra dar essa mensagem de eu quero que vocês venham aqui pra gente mostrar. Aí fica assim, o que que eles estão escondendo tanto que só o presencial que eles podem mostrar? Eu também não sei.</w:t>
      </w:r>
    </w:p>
    <w:p>
      <w:pPr>
        <w:pStyle w:val="a2"/>
      </w:pPr>
      <w:r>
        <w:rPr>
          <w:b/>
          <w:bCs/>
        </w:rPr>
        <w:t xml:space="preserve">00:32:14 Letícia Madella</w:t>
      </w:r>
      <w:r>
        <w:br/>
      </w:r>
      <w:r>
        <w:t xml:space="preserve">E aí você falou bastante do comitê, considerando que o grupo de trabalho do comitê seria antecipado. O que você vê de risco para esse grupo de trabalho, por exemplo, que a gente pode encontrar de desafio, De talvez compartilhamento de informação, das pessoas desenharem processos, etc. Tem áreas ou, sei lá, pessoas específicas que você acha que chamam a sua atenção? Não sei quando você está por dentro de quem são os pontos focais que foram escolhidos já para o grupo de trabalho. Então, beleza. Considerando esses pontos focais, você acha que a gente vai ter algum obstáculo ali, tem algum risco que você já veja?</w:t>
      </w:r>
    </w:p>
    <w:p>
      <w:pPr>
        <w:pStyle w:val="a2"/>
      </w:pPr>
      <w:r>
        <w:rPr>
          <w:b/>
          <w:bCs/>
        </w:rPr>
        <w:t xml:space="preserve">00:32:48 Letícia Cardoso</w:t>
      </w:r>
      <w:r>
        <w:br/>
      </w:r>
      <w:r>
        <w:t xml:space="preserve">Eu tenho muitas pessoas que não estão engajando sobre. Então, a gente já mandou o melhor de mensagem, já chamou antes das contas, tipo… Tem pessoas que vão ser mais envolvidas, outras pessoas que serão menos envolvidas, mas todo mundo será envolvido. As pessoas só não estão dando moral. Vocês não têm tido retorno das mensagens? Não, não. Então, por exemplo, de trilhas, não necessariamente a gente tem um plano de negócio, porque… Quando veio o e-mail do Valdo pedindo uma análise de um plano de negócio, eu já fui Tentar comer pelas beiradas, falar, gente, se preparem, talvez a gente comece a fazer.</w:t>
      </w:r>
    </w:p>
    <w:p>
      <w:pPr>
        <w:pStyle w:val="a2"/>
      </w:pPr>
      <w:r>
        <w:rPr>
          <w:b/>
          <w:bCs/>
        </w:rPr>
        <w:t xml:space="preserve">00:33:19 Letícia Cardoso</w:t>
      </w:r>
      <w:r>
        <w:br/>
      </w:r>
      <w:r>
        <w:t xml:space="preserve">Uma análise de um plano de negócio, seria legal, tipo assim, se vocês não têm isso, Fácil, talvez seja legal vocês começarem a se prepararem, sabe, tipo, eu tenho ansiedade, Então eu gosto que as pessoas me avisam com antecedência, então eu também aviso com Antecedência. Então eu já falo, hum… Eu não tenho essa informação, só o planejamento vai ter, eu não sei se eles também têm, vai ser difícil deles conseguirem. Foi isso o retorno que eu tive. Então assim, isso vai ser um desafio, tipo, eles vão abrir o plano de negócio pra gente? Eles vão passar o plano de negócio pra gente?</w:t>
      </w:r>
    </w:p>
    <w:p>
      <w:pPr>
        <w:pStyle w:val="a2"/>
      </w:pPr>
      <w:r>
        <w:rPr>
          <w:b/>
          <w:bCs/>
        </w:rPr>
        <w:t xml:space="preserve">00:33:49 Isabella Nogueira</w:t>
      </w:r>
      <w:r>
        <w:br/>
      </w:r>
      <w:r>
        <w:t xml:space="preserve">E caso eles não abram? Vamos pensar.</w:t>
      </w:r>
    </w:p>
    <w:p>
      <w:pPr>
        <w:pStyle w:val="a2"/>
      </w:pPr>
      <w:r>
        <w:rPr>
          <w:b/>
          <w:bCs/>
        </w:rPr>
        <w:t xml:space="preserve">00:33:52 Letícia Cardoso</w:t>
      </w:r>
      <w:r>
        <w:br/>
      </w:r>
      <w:r>
        <w:t xml:space="preserve">Eu acho que vai ter que acionar só o cedo,</w:t>
      </w:r>
    </w:p>
    <w:p>
      <w:pPr>
        <w:pStyle w:val="a2"/>
      </w:pPr>
      <w:r>
        <w:rPr>
          <w:b/>
          <w:bCs/>
        </w:rPr>
        <w:t xml:space="preserve">00:33:55 Isabella Nogueira</w:t>
      </w:r>
      <w:r>
        <w:br/>
      </w:r>
      <w:r>
        <w:t xml:space="preserve">Só nesse que é o ponto. Porque assim, acho que a gente tava falando sobre isso, né?</w:t>
      </w:r>
    </w:p>
    <w:p>
      <w:pPr>
        <w:pStyle w:val="a2"/>
      </w:pPr>
      <w:r>
        <w:rPr>
          <w:b/>
          <w:bCs/>
        </w:rPr>
        <w:t xml:space="preserve">00:34:03 Isabella Nogueira</w:t>
      </w:r>
      <w:r>
        <w:br/>
      </w:r>
      <w:r>
        <w:t xml:space="preserve">Se a gente não tenta na amizade, em querer ajudar, eles vão se acabelecer. Sim, sim. Vai ter que ser isso. Vai ter que ser alguém mais alto pedindo.</w:t>
      </w:r>
    </w:p>
    <w:p>
      <w:pPr>
        <w:pStyle w:val="a2"/>
      </w:pPr>
      <w:r>
        <w:rPr>
          <w:b/>
          <w:bCs/>
        </w:rPr>
        <w:t xml:space="preserve">00:34:11 Letícia Cardoso</w:t>
      </w:r>
      <w:r>
        <w:br/>
      </w:r>
      <w:r>
        <w:t xml:space="preserve">Eu tô super tranquila sobre isso. Então, por exemplo, o Fotas e Facilis, eles me dão uma dor de cabeça tremenda pra qualquer coisa. Eles só dão moral pra mim quando eu falo com o diretor deles. Então, assim, eu tenho que escalar pro Freitas, que é o diretor deles atual, pra eu virar e falar Freitas. Fala pro seu gerente executivo, que eu não sou mais a ninguém, que eu preciso dessa informação, pro mínimo de… Tipo, você vai gastar uma hora do dia deles. Eles não devem ser tão incompetentes, Pra gastar mais do que uma hora do dia deles. Aí eles me respondem. Mas assim, eu tinha que falar com o diretor deles, Pra eles falarem pra me retornar.</w:t>
      </w:r>
    </w:p>
    <w:p>
      <w:pPr>
        <w:pStyle w:val="a2"/>
      </w:pPr>
      <w:r>
        <w:rPr>
          <w:b/>
          <w:bCs/>
        </w:rPr>
        <w:t xml:space="preserve">00:34:42 Letícia Cardoso</w:t>
      </w:r>
      <w:r>
        <w:br/>
      </w:r>
      <w:r>
        <w:t xml:space="preserve">Isso era pra ser parte da rotina deles.</w:t>
      </w:r>
    </w:p>
    <w:p>
      <w:pPr>
        <w:pStyle w:val="a2"/>
      </w:pPr>
      <w:r>
        <w:rPr>
          <w:b/>
          <w:bCs/>
        </w:rPr>
        <w:t xml:space="preserve">00:34:44 Vitor Pryzbeuka</w:t>
      </w:r>
      <w:r>
        <w:br/>
      </w:r>
      <w:r>
        <w:t xml:space="preserve">Divulgar esses números. Não sei.</w:t>
      </w:r>
    </w:p>
    <w:p>
      <w:pPr>
        <w:pStyle w:val="a2"/>
      </w:pPr>
      <w:r>
        <w:rPr>
          <w:b/>
          <w:bCs/>
        </w:rPr>
        <w:t xml:space="preserve">00:34:47 Letícia Madella</w:t>
      </w:r>
      <w:r>
        <w:br/>
      </w:r>
      <w:r>
        <w:t xml:space="preserve">Se a gente já levantou essas informações, Mas você tem, por exemplo, uma lista, Aí talvez você tenha de cabeça. Você tem uma lista de documentos Que a gente precisaria começar a tratar, Nesses comentários. Por exemplo, você comentou do plano de negócio. Plano de negócio, se eles não abrirem E a gente precisar entrar a fundo nisso, Ok, a gente escala. Quais são os outros documentos dessa lista Que você comentou aí? Ah, eles querem ver isso, eles querem ver aquilo, Eles querem ver posicionamento, eles querem ver tal coisa. Quais são esses documentos que a gente precisaria.</w:t>
      </w:r>
    </w:p>
    <w:p>
      <w:pPr>
        <w:pStyle w:val="a2"/>
      </w:pPr>
      <w:r>
        <w:rPr>
          <w:b/>
          <w:bCs/>
        </w:rPr>
        <w:t xml:space="preserve">00:35:18 Letícia Madella</w:t>
      </w:r>
      <w:r>
        <w:br/>
      </w:r>
      <w:r>
        <w:t xml:space="preserve">Que eles trouxessem pra gente na amizade?</w:t>
      </w:r>
    </w:p>
    <w:p>
      <w:pPr>
        <w:pStyle w:val="a2"/>
      </w:pPr>
      <w:r>
        <w:rPr>
          <w:b/>
          <w:bCs/>
        </w:rPr>
        <w:t xml:space="preserve">00:35:22 Vitor Pryzbeuka</w:t>
      </w:r>
      <w:r>
        <w:br/>
      </w:r>
      <w:r>
        <w:t xml:space="preserve">Aquele e-mail do Waldo, né?</w:t>
      </w:r>
    </w:p>
    <w:p>
      <w:pPr>
        <w:pStyle w:val="a2"/>
      </w:pPr>
      <w:r>
        <w:rPr>
          <w:b/>
          <w:bCs/>
        </w:rPr>
        <w:t xml:space="preserve">00:35:23 Letícia Madella</w:t>
      </w:r>
      <w:r>
        <w:br/>
      </w:r>
      <w:r>
        <w:t xml:space="preserve">É, aquele e-mail do Waldo.</w:t>
      </w:r>
    </w:p>
    <w:p>
      <w:pPr>
        <w:pStyle w:val="a2"/>
      </w:pPr>
      <w:r>
        <w:rPr>
          <w:b/>
          <w:bCs/>
        </w:rPr>
        <w:t xml:space="preserve">00:35:28 Letícia Cardoso</w:t>
      </w:r>
      <w:r>
        <w:br/>
      </w:r>
      <w:r>
        <w:t xml:space="preserve">Existe O e -mail do Valter, aí ele está listando exatamente o que ele quer, então, por exemplo… Está um.</w:t>
      </w:r>
    </w:p>
    <w:p>
      <w:pPr>
        <w:pStyle w:val="a2"/>
      </w:pPr>
      <w:r>
        <w:rPr>
          <w:b/>
          <w:bCs/>
        </w:rPr>
        <w:t xml:space="preserve">00:35:34 Vitor Pryzbeuka</w:t>
      </w:r>
      <w:r>
        <w:br/>
      </w:r>
      <w:r>
        <w:t xml:space="preserve">Pouco resumido ali, tem coisas que provavelmente vão originar várias coisas, Uma linha dele ali vai precisar de dois, três, quatro documentos.</w:t>
      </w:r>
    </w:p>
    <w:p>
      <w:pPr>
        <w:pStyle w:val="a2"/>
      </w:pPr>
      <w:r>
        <w:rPr>
          <w:b/>
          <w:bCs/>
        </w:rPr>
        <w:t xml:space="preserve">00:35:43 Letícia Cardoso</w:t>
      </w:r>
      <w:r>
        <w:br/>
      </w:r>
      <w:r>
        <w:t xml:space="preserve">Então, por exemplo, o que eu entendo, ele quer ver plano de negócio, ele não quer saber Plano de negócio de frotas, eu tenho certeza que ele não quer saber plano de negócio de frotas, Ou de fracisa, ele quer saber plano de negócio de engenharia, de manutenção, de tecnologia. Que é os top 3 que a gente tem de formação. Isso eles têm que ter. Plano de negócio. Aí tá, beleza, como a gente sabe o que tem de plano de negócio, O que tem de realizado, a gente tem que trazer numa mesma base. Porque se a gente comparar em bases separadas, não dá certo. Aí a gente tem que saber também exatamente qual índice macro que a gente tem que tratar. Porque às vezes eu, Letícia, trato com um índice macro que eu fiz de premissa.</w:t>
      </w:r>
    </w:p>
    <w:p>
      <w:pPr>
        <w:pStyle w:val="a2"/>
      </w:pPr>
      <w:r>
        <w:rPr>
          <w:b/>
          <w:bCs/>
        </w:rPr>
        <w:t xml:space="preserve">00:36:16 Letícia Cardoso</w:t>
      </w:r>
      <w:r>
        <w:br/>
      </w:r>
      <w:r>
        <w:t xml:space="preserve">Aí a Josi vai lá e faz com outro índice macro. Aí vai outra briga, que vira e fala, não, esse número tá errado. Porque na aprovação de orçamento já teve isso. Não, isso tá errado. Isso não existe. Eu tatei com outro. Muda, sei lá, 0,5%. Mas o pessoal brinca por essa ordem de grandeza. É porque eu acho que.</w:t>
      </w:r>
    </w:p>
    <w:p>
      <w:pPr>
        <w:pStyle w:val="a2"/>
      </w:pPr>
      <w:r>
        <w:rPr>
          <w:b/>
          <w:bCs/>
        </w:rPr>
        <w:t xml:space="preserve">00:36:34 Vitor Pryzbeuka</w:t>
      </w:r>
      <w:r>
        <w:br/>
      </w:r>
      <w:r>
        <w:t xml:space="preserve">Ninguém consegue cravar, na verdade. Não existe um certo ou errado, existe um outro. É o índice macro, né?</w:t>
      </w:r>
    </w:p>
    <w:p>
      <w:pPr>
        <w:pStyle w:val="a2"/>
      </w:pPr>
      <w:r>
        <w:rPr>
          <w:b/>
          <w:bCs/>
        </w:rPr>
        <w:t xml:space="preserve">00:36:42 Letícia Madella</w:t>
      </w:r>
      <w:r>
        <w:br/>
      </w:r>
      <w:r>
        <w:t xml:space="preserve">É que eu acho que, de repente, um pré-planejamento do grupo seria a gente listar tudo isso. Talvez a primeira sessão seria justamente falar sobre, especificamente, por que a gente tá fazendo um grupo de trabalho só de competência de cadastro. Porque, tecnicamente, na divisão ali de estrutura, o comitê deveria estar dentro de outro grupo. Então, não deveria ser um macro tema. Mas ele virou um macro tema, dado a relevância dele. Se ele tem relevância, todo mundo está ali, cara. Então, vamos abrir aqui. Por que é relevante todo mundo estar aqui? E por que a gente precisa desses documentos?</w:t>
      </w:r>
    </w:p>
    <w:p>
      <w:pPr>
        <w:pStyle w:val="a2"/>
      </w:pPr>
      <w:r>
        <w:rPr>
          <w:b/>
          <w:bCs/>
        </w:rPr>
        <w:t xml:space="preserve">00:37:14 Letícia Madella</w:t>
      </w:r>
      <w:r>
        <w:br/>
      </w:r>
      <w:r>
        <w:t xml:space="preserve">E é isso. Não foi no amor, mas na escalada.</w:t>
      </w:r>
    </w:p>
    <w:p>
      <w:pPr>
        <w:pStyle w:val="a2"/>
      </w:pPr>
      <w:r>
        <w:rPr>
          <w:b/>
          <w:bCs/>
        </w:rPr>
        <w:t xml:space="preserve">00:37:17 Letícia Cardoso</w:t>
      </w:r>
      <w:r>
        <w:br/>
      </w:r>
      <w:r>
        <w:t xml:space="preserve">E, assim, eu acho que o planejamento financeiro, tipo, a área de planejamento financeiro das plataformas, Vem a gente de uma maneira muito… Querida, porque a gente também leva informação para materiais de conselhos. Quem faz material de conselho de CAPEX sou eu. Se eu não fizer, se não tem Letícia na companhia amanhã, Não tem quem faça o material de CAPEX para o conselho. Então, assim, todo mês eles vêm procurar para mim. Eles só tomam a decisão, eles me procuram. No dia das contas, o pessoal procura a gente. Até das unidades. Então, assim, esse relacionamento de planejamento financeiro com a gente é muito bom.</w:t>
      </w:r>
    </w:p>
    <w:p>
      <w:pPr>
        <w:pStyle w:val="a2"/>
      </w:pPr>
      <w:r>
        <w:rPr>
          <w:b/>
          <w:bCs/>
        </w:rPr>
        <w:t xml:space="preserve">00:37:52 Letícia Cardoso</w:t>
      </w:r>
      <w:r>
        <w:br/>
      </w:r>
      <w:r>
        <w:t xml:space="preserve">É mais sobre brigar com as engenharias, de gente, a gente não está aqui para ser uma auditoria, a gente quer só comentar.</w:t>
      </w:r>
    </w:p>
    <w:p>
      <w:pPr>
        <w:pStyle w:val="a2"/>
      </w:pPr>
      <w:r>
        <w:rPr>
          <w:b/>
          <w:bCs/>
        </w:rPr>
        <w:t xml:space="preserve">00:38:01 Letícia Cardoso</w:t>
      </w:r>
      <w:r>
        <w:br/>
      </w:r>
      <w:r>
        <w:t xml:space="preserve">E aí também tem outra briga, porque as engenharias não conversam.</w:t>
      </w:r>
    </w:p>
    <w:p>
      <w:pPr>
        <w:pStyle w:val="a2"/>
      </w:pPr>
      <w:r>
        <w:rPr>
          <w:b/>
          <w:bCs/>
        </w:rPr>
        <w:t xml:space="preserve">00:38:06 Letícia Cardoso</w:t>
      </w:r>
      <w:r>
        <w:br/>
      </w:r>
      <w:r>
        <w:t xml:space="preserve">Mas aí eu acho que é mais… Nascido dentro.</w:t>
      </w:r>
    </w:p>
    <w:p>
      <w:pPr>
        <w:pStyle w:val="a2"/>
      </w:pPr>
      <w:r>
        <w:rPr>
          <w:b/>
          <w:bCs/>
        </w:rPr>
        <w:t xml:space="preserve">00:38:09 Vitor Pryzbeuka</w:t>
      </w:r>
      <w:r>
        <w:br/>
      </w:r>
      <w:r>
        <w:t xml:space="preserve">Das rodovias é a Vivian.</w:t>
      </w:r>
    </w:p>
    <w:p>
      <w:pPr>
        <w:pStyle w:val="a2"/>
      </w:pPr>
      <w:r>
        <w:rPr>
          <w:b/>
          <w:bCs/>
        </w:rPr>
        <w:t xml:space="preserve">00:38:12 Letícia Cardoso</w:t>
      </w:r>
      <w:r>
        <w:br/>
      </w:r>
      <w:r>
        <w:t xml:space="preserve">Vivian Zabla. A Céfo é a Josi.</w:t>
      </w:r>
    </w:p>
    <w:p>
      <w:pPr>
        <w:pStyle w:val="a2"/>
      </w:pPr>
      <w:r>
        <w:rPr>
          <w:b/>
          <w:bCs/>
        </w:rPr>
        <w:t xml:space="preserve">00:38:15 Vitor Pryzbeuka</w:t>
      </w:r>
      <w:r>
        <w:br/>
      </w:r>
      <w:r>
        <w:t xml:space="preserve">E dentro dos trilhos é o Marcos e o…</w:t>
      </w:r>
    </w:p>
    <w:p>
      <w:pPr>
        <w:pStyle w:val="a2"/>
      </w:pPr>
      <w:r>
        <w:rPr>
          <w:b/>
          <w:bCs/>
        </w:rPr>
        <w:t xml:space="preserve">00:38:17 Letícia Cardoso</w:t>
      </w:r>
      <w:r>
        <w:br/>
      </w:r>
      <w:r>
        <w:t xml:space="preserve">Marcos Rosa. Tem o Igor com H.</w:t>
      </w:r>
    </w:p>
    <w:p>
      <w:pPr>
        <w:pStyle w:val="a2"/>
      </w:pPr>
      <w:r>
        <w:rPr>
          <w:b/>
          <w:bCs/>
        </w:rPr>
        <w:t xml:space="preserve">00:38:21 Letícia Cardoso</w:t>
      </w:r>
      <w:r>
        <w:br/>
      </w:r>
      <w:r>
        <w:t xml:space="preserve">Tem o Igor com o I, até agora tem o Bruno.</w:t>
      </w:r>
    </w:p>
    <w:p>
      <w:pPr>
        <w:pStyle w:val="a2"/>
      </w:pPr>
      <w:r>
        <w:rPr>
          <w:b/>
          <w:bCs/>
        </w:rPr>
        <w:t xml:space="preserve">00:38:24 Vitor Pryzbeuka</w:t>
      </w:r>
      <w:r>
        <w:br/>
      </w:r>
      <w:r>
        <w:t xml:space="preserve">Os dois são da mesma área, né?</w:t>
      </w:r>
    </w:p>
    <w:p>
      <w:pPr>
        <w:pStyle w:val="a2"/>
      </w:pPr>
      <w:r>
        <w:rPr>
          <w:b/>
          <w:bCs/>
        </w:rPr>
        <w:t xml:space="preserve">00:38:28 Vitor Pryzbeuka</w:t>
      </w:r>
      <w:r>
        <w:br/>
      </w:r>
      <w:r>
        <w:t xml:space="preserve">Cara, Tem nome que não pode contratar. Se dizer que não é assim, cara, desculpa, Né?</w:t>
      </w:r>
    </w:p>
    <w:p>
      <w:pPr>
        <w:pStyle w:val="a2"/>
      </w:pPr>
      <w:r>
        <w:rPr>
          <w:b/>
          <w:bCs/>
        </w:rPr>
        <w:t xml:space="preserve">00:38:31 Letícia Cardoso</w:t>
      </w:r>
      <w:r>
        <w:br/>
      </w:r>
      <w:r>
        <w:t xml:space="preserve">É porque era assim, antes era o CFO que foi mandado embora e veio o Marcos Rossi. Aí tinha o Igor com o I, que também tá na empresa muito perto. Aí tinha a Betisa. A Betisa foi embora. Na verdade, ela foi pra unidade. Aí veio a Fernanda. Só que a Fernanda, ela não sabe lidar com muitos assuntos ao mesmo tempo. Então, veio o Igor com o H. Pra ajudar ela, pra ficar o par dela. Só que aí, nisso, o Igor, com isso, saiu da plataforma e foi pra unidade também. Só que ele, querendo ou não, por ser sênior, ele continua também sendo um pouco da plataforma.</w:t>
      </w:r>
    </w:p>
    <w:p>
      <w:pPr>
        <w:pStyle w:val="a2"/>
      </w:pPr>
      <w:r>
        <w:rPr>
          <w:b/>
          <w:bCs/>
        </w:rPr>
        <w:t xml:space="preserve">00:39:02 Vitor Pryzbeuka</w:t>
      </w:r>
      <w:r>
        <w:br/>
      </w:r>
      <w:r>
        <w:t xml:space="preserve">Entendi, tá apoiando ainda. E ele foi pra qual unidade, você fala o quê?</w:t>
      </w:r>
    </w:p>
    <w:p>
      <w:pPr>
        <w:pStyle w:val="a2"/>
      </w:pPr>
      <w:r>
        <w:rPr>
          <w:b/>
          <w:bCs/>
        </w:rPr>
        <w:t xml:space="preserve">00:39:06 Letícia Cardoso</w:t>
      </w:r>
      <w:r>
        <w:br/>
      </w:r>
      <w:r>
        <w:t xml:space="preserve">Ele foi pra 89. Então, assim, apoiando. Pra operação mesmo,</w:t>
      </w:r>
    </w:p>
    <w:p>
      <w:pPr>
        <w:pStyle w:val="a2"/>
      </w:pPr>
      <w:r>
        <w:rPr>
          <w:b/>
          <w:bCs/>
        </w:rPr>
        <w:t xml:space="preserve">00:39:10 Vitor Pryzbeuka</w:t>
      </w:r>
      <w:r>
        <w:br/>
      </w:r>
      <w:r>
        <w:t xml:space="preserve">Pra unidade.</w:t>
      </w:r>
    </w:p>
    <w:p>
      <w:pPr>
        <w:pStyle w:val="a2"/>
      </w:pPr>
      <w:r>
        <w:rPr>
          <w:b/>
          <w:bCs/>
        </w:rPr>
        <w:t xml:space="preserve">00:39:10 Letícia Cardoso</w:t>
      </w:r>
      <w:r>
        <w:br/>
      </w:r>
      <w:r>
        <w:t xml:space="preserve">É o Igor Camilo? É o Igor Camilo. Ele foi tratar do turnaround. É que a gente tem algumas… Estratégias da companhia para oito e nove, porque oito e nove está dando trabalho. O turnaround é um, que eles viram e falaram, nossa, a gente vai criar uma grande linha de desafio Para conseguir sair do zero, do negativo, na verdade.</w:t>
      </w:r>
    </w:p>
    <w:p>
      <w:pPr>
        <w:pStyle w:val="a2"/>
      </w:pPr>
      <w:r>
        <w:rPr>
          <w:b/>
          <w:bCs/>
        </w:rPr>
        <w:t xml:space="preserve">00:39:32 Isabella Nogueira</w:t>
      </w:r>
      <w:r>
        <w:br/>
      </w:r>
      <w:r>
        <w:t xml:space="preserve">Eu acho que a gente mapeou ele abaixo do Marcos, não está como linha oito ainda. Talvez isso é uma pergunta de marco.</w:t>
      </w:r>
    </w:p>
    <w:p>
      <w:pPr>
        <w:pStyle w:val="a2"/>
      </w:pPr>
      <w:r>
        <w:rPr>
          <w:b/>
          <w:bCs/>
        </w:rPr>
        <w:t xml:space="preserve">00:39:39 Vitor Pryzbeuka</w:t>
      </w:r>
      <w:r>
        <w:br/>
      </w:r>
      <w:r>
        <w:t xml:space="preserve">É, por uma vontade de sistema. A gente mapearia alguém em operação que não fosse o…</w:t>
      </w:r>
    </w:p>
    <w:p>
      <w:pPr>
        <w:pStyle w:val="a2"/>
      </w:pPr>
      <w:r>
        <w:rPr>
          <w:b/>
          <w:bCs/>
        </w:rPr>
        <w:t xml:space="preserve">00:39:45 Letícia Cardoso</w:t>
      </w:r>
      <w:r>
        <w:br/>
      </w:r>
      <w:r>
        <w:t xml:space="preserve">É que nem ele, está agora um pouco indo oito e nove, um pouco em plataforma ainda, Mas eventualmente vai produzir.</w:t>
      </w:r>
    </w:p>
    <w:p>
      <w:pPr>
        <w:pStyle w:val="a2"/>
      </w:pPr>
      <w:r>
        <w:rPr>
          <w:b/>
          <w:bCs/>
        </w:rPr>
        <w:t xml:space="preserve">00:40:10 Vitor Pryzbeuka</w:t>
      </w:r>
      <w:r>
        <w:br/>
      </w:r>
      <w:r>
        <w:t xml:space="preserve">É muito.</w:t>
      </w:r>
    </w:p>
    <w:p>
      <w:pPr>
        <w:pStyle w:val="a2"/>
      </w:pPr>
      <w:r>
        <w:rPr>
          <w:b/>
          <w:bCs/>
        </w:rPr>
        <w:t xml:space="preserve">00:40:12 Letícia Cardoso</w:t>
      </w:r>
      <w:r>
        <w:br/>
      </w:r>
      <w:r>
        <w:t xml:space="preserve">Preocupante porque as engenharias, eu entendo que principalmente pra eles terem, Eles precisam ter um domínio do que está no caixa, eu entendo isso, e querendo ou não, As engenharias que apresentam CAPEX, sempre que tem alguma falta de CAPEX, então, querendo Ou não, eles tem que ter um domínio. Só que existe o planejamento financeiro, e existe a plataforma do planejamento financeiro. Então CAPEX não é só puramente o que a engenharia faz, são outros itens. E aí nisso eles quebram a cabeça, porque uma conversa do Michel fala, ah, a minha diretora.</w:t>
      </w:r>
    </w:p>
    <w:p>
      <w:pPr>
        <w:pStyle w:val="a2"/>
      </w:pPr>
      <w:r>
        <w:rPr>
          <w:b/>
          <w:bCs/>
        </w:rPr>
        <w:t xml:space="preserve">00:40:45 Letícia Cardoso</w:t>
      </w:r>
      <w:r>
        <w:br/>
      </w:r>
      <w:r>
        <w:t xml:space="preserve">Não reconhece esse número. Eu falo, tô nem aí porque a sua diretora reconhece, porque é isso que tá na plataforma, É isso que subiu pro CFO, é isso que subiu pro CEO, é isso que subiu pro Valde, é isso Que vai subir. Só que aí eu sou júnior, ninguém me namorava, então acaba que eles fazem, eles acabam fazendo, Dois materiais, um do jeito que eu quero, um do jeito que eles querem, aí a gente manda A informação pra cima, o pessoal de cima vira e fala, não vou trazer isso, que palhaçada, É essa? Pra aprovação de orçamento a gente teve esse de… Trazer um número que a engenharia reconhecia e um número que estava no sistema.</w:t>
      </w:r>
    </w:p>
    <w:p>
      <w:pPr>
        <w:pStyle w:val="a2"/>
      </w:pPr>
      <w:r>
        <w:rPr>
          <w:b/>
          <w:bCs/>
        </w:rPr>
        <w:t xml:space="preserve">00:41:18 Letícia Cardoso</w:t>
      </w:r>
      <w:r>
        <w:br/>
      </w:r>
      <w:r>
        <w:t xml:space="preserve">E a gente teve que fazer uma reunião. Eu apanhei horrores de muitos diretores que não são o meu diretor. Pra falar, gente, eu quero mostrar esse número que está no sistema. Só que eu preciso de ajuda pra convencer o coleguinha lá que ele tem que levar esse número do sistema.</w:t>
      </w:r>
    </w:p>
    <w:p>
      <w:pPr>
        <w:pStyle w:val="a2"/>
      </w:pPr>
      <w:r>
        <w:rPr>
          <w:b/>
          <w:bCs/>
        </w:rPr>
        <w:t xml:space="preserve">00:41:32 Vitor Pryzbeuka</w:t>
      </w:r>
      <w:r>
        <w:br/>
      </w:r>
      <w:r>
        <w:t xml:space="preserve">Mas o número que está no sistema é um número que foi aprovado.</w:t>
      </w:r>
    </w:p>
    <w:p>
      <w:pPr>
        <w:pStyle w:val="a2"/>
      </w:pPr>
      <w:r>
        <w:rPr>
          <w:b/>
          <w:bCs/>
        </w:rPr>
        <w:t xml:space="preserve">00:41:36 Letícia Cardoso</w:t>
      </w:r>
      <w:r>
        <w:br/>
      </w:r>
      <w:r>
        <w:t xml:space="preserve">Ele vai ser aprovado. Então, tem as premissas já. Tem o número lá. Como todas as gestões, dá um milhão. Aí… Por exemplo, tem reequilíbrio, tem alguma multa, tem algum adiantamento que eles não estão sabendo, Algum número da própria unidade que o seu planejamento tem.</w:t>
      </w:r>
    </w:p>
    <w:p>
      <w:pPr>
        <w:pStyle w:val="a2"/>
      </w:pPr>
      <w:r>
        <w:rPr>
          <w:b/>
          <w:bCs/>
        </w:rPr>
        <w:t xml:space="preserve">00:41:52 Letícia Cardoso</w:t>
      </w:r>
      <w:r>
        <w:br/>
      </w:r>
      <w:r>
        <w:t xml:space="preserve">Pode ser um valor positivo ou negativo que altere esse número. Então não vai ser mais um milhão, vai ser dois milhões. Então o número que sobe lá é dois milhões e ele vai ser apresentado para conselho para ser aprovado ou não. Aí o conselho decide se o número está bom ou se o número está ruim. Mas o número que a gente tem que mandar para aprovação é dois milhões, porque dois milhões é… Aí a gente faz, eu passo esse número de 2 milhões.</w:t>
      </w:r>
    </w:p>
    <w:p>
      <w:pPr>
        <w:pStyle w:val="a2"/>
      </w:pPr>
      <w:r>
        <w:rPr>
          <w:b/>
          <w:bCs/>
        </w:rPr>
        <w:t xml:space="preserve">00:42:13 Vitor Pryzbeuka</w:t>
      </w:r>
      <w:r>
        <w:br/>
      </w:r>
      <w:r>
        <w:t xml:space="preserve">Isso a gente tá falando que é de orçado e o CAPEX anual, que é aprovado anualmente, né?</w:t>
      </w:r>
    </w:p>
    <w:p>
      <w:pPr>
        <w:pStyle w:val="a2"/>
      </w:pPr>
      <w:r>
        <w:rPr>
          <w:b/>
          <w:bCs/>
        </w:rPr>
        <w:t xml:space="preserve">00:42:18 Letícia Cardoso</w:t>
      </w:r>
      <w:r>
        <w:br/>
      </w:r>
      <w:r>
        <w:t xml:space="preserve">Qualquer coisa, pode ser o orçamento, pode ser material de tendência, pode ser até o realizado. Já teve uma vez que a equipe do Michel viu o análise lá do realizado, Falou, não gostei desse número, pedi pro carinha mudar. Como assim, você pediu pro carinha mudar? Falou, é, uma menina x, não sei de onde, falou que esse número não deveria estar no relatório, Então eu pedi pra tirar.</w:t>
      </w:r>
    </w:p>
    <w:p>
      <w:pPr>
        <w:pStyle w:val="a2"/>
      </w:pPr>
      <w:r>
        <w:rPr>
          <w:b/>
          <w:bCs/>
        </w:rPr>
        <w:t xml:space="preserve">00:42:40 Letícia Cardoso</w:t>
      </w:r>
      <w:r>
        <w:br/>
      </w:r>
      <w:r>
        <w:t xml:space="preserve">Eu falei, mas isso está no fluxo de caixa, isso não é um questionamento. Não veio do Prisma. Vem, é porque assim, tem o fluxo de caixa que é do SAP. O Prisma lê esse fluxo de caixa e traz resumido por unidade. O análise lê esse fluxo de caixa e faz um deparo para o TEP. Eles têm que bater com o mesmo número, que tem que ser do fluxo de caixa. E estava batendo. Aí o cara falou, nossa, no análise eu não gostei desse número, pode tirar. Ele abriu um chamado, a pessoa responsável do análise tirou. Eu falei, gente, isso não existe.</w:t>
      </w:r>
    </w:p>
    <w:p>
      <w:pPr>
        <w:pStyle w:val="a2"/>
      </w:pPr>
      <w:r>
        <w:rPr>
          <w:b/>
          <w:bCs/>
        </w:rPr>
        <w:t xml:space="preserve">00:43:12 Letícia Cardoso</w:t>
      </w:r>
      <w:r>
        <w:br/>
      </w:r>
      <w:r>
        <w:t xml:space="preserve">E o que é do fluxo de caixa que não é? Com análise,</w:t>
      </w:r>
    </w:p>
    <w:p>
      <w:pPr>
        <w:pStyle w:val="a2"/>
      </w:pPr>
      <w:r>
        <w:rPr>
          <w:b/>
          <w:bCs/>
        </w:rPr>
        <w:t xml:space="preserve">00:43:14 Vitor Pryzbeuka</w:t>
      </w:r>
      <w:r>
        <w:br/>
      </w:r>
      <w:r>
        <w:t xml:space="preserve">Isso atrai o pagamento finalizado. O pagamento finalizado, a gente achou que ele tinha sido reembolsado, cancelado, uma coisa assim.</w:t>
      </w:r>
    </w:p>
    <w:p>
      <w:pPr>
        <w:pStyle w:val="a2"/>
      </w:pPr>
      <w:r>
        <w:rPr>
          <w:b/>
          <w:bCs/>
        </w:rPr>
        <w:t xml:space="preserve">00:43:22 Letícia Cardoso</w:t>
      </w:r>
      <w:r>
        <w:br/>
      </w:r>
      <w:r>
        <w:t xml:space="preserve">Sim, isso foi um reembolso que a gente recebeu. Ele falou, não reconhece esse reembolso, quero que tire. Falei, não, você não está entendendo, isso não existe. A gente recebeu esse reembolso. Ele vai continuar no relatório.</w:t>
      </w:r>
    </w:p>
    <w:p>
      <w:pPr>
        <w:pStyle w:val="a2"/>
      </w:pPr>
      <w:r>
        <w:rPr>
          <w:b/>
          <w:bCs/>
        </w:rPr>
        <w:t xml:space="preserve">00:43:35 Letícia Cardoso</w:t>
      </w:r>
      <w:r>
        <w:br/>
      </w:r>
      <w:r>
        <w:t xml:space="preserve">Mas isso é uma coisa que não deveria acontecer. Porque aí ele fala, a minha diretora não reconhece isso. Falei, caguei, porque a sua diretora reconhece, cara. E tipo, eu escuto recorrentemente essa frase, De a minha diretora não reconhece isso. Tomei, porque a sua diretora conversa com outro diretor que reconhece.</w:t>
      </w:r>
    </w:p>
    <w:p>
      <w:pPr>
        <w:pStyle w:val="a2"/>
      </w:pPr>
      <w:r>
        <w:rPr>
          <w:b/>
          <w:bCs/>
        </w:rPr>
        <w:t xml:space="preserve">00:43:58 Letícia Madella</w:t>
      </w:r>
      <w:r>
        <w:br/>
      </w:r>
      <w:r>
        <w:t xml:space="preserve">É de algum jeito aquele número chegou lá, né? Não saiu do nada.</w:t>
      </w:r>
    </w:p>
    <w:p>
      <w:pPr>
        <w:pStyle w:val="a2"/>
      </w:pPr>
      <w:r>
        <w:rPr>
          <w:b/>
          <w:bCs/>
        </w:rPr>
        <w:t xml:space="preserve">00:44:01 Isabella Nogueira</w:t>
      </w:r>
      <w:r>
        <w:br/>
      </w:r>
      <w:r>
        <w:t xml:space="preserve">E assim, até pelo que você está trazendo, É uma das perguntas que a gente faz, A gente coloca algumas opções. Onde que a gente vai encontrar a principal barreira? Às vezes vai ser na rastreabilidade da informação. Olhando pra parte cultural, né? Esses pontos que você tá falando. Ter a informação a todo tempo também pra todo mundo vai ser um grande problema. Porque todo mundo vai questionar, mas é o dado do sistema. É uma linguagem única pra todo mundo. Tira aquela coisa pessoal do que cada um quer falar e todo mundo vai olhar pro dado.</w:t>
      </w:r>
    </w:p>
    <w:p>
      <w:pPr>
        <w:pStyle w:val="a2"/>
      </w:pPr>
      <w:r>
        <w:rPr>
          <w:b/>
          <w:bCs/>
        </w:rPr>
        <w:t xml:space="preserve">00:44:33 Letícia Cardoso</w:t>
      </w:r>
      <w:r>
        <w:br/>
      </w:r>
      <w:r>
        <w:t xml:space="preserve">Eu entendo que é uma informação. Se você não reconhece esse dado, você vai… Vai procurar alguém que reconheça. Você vai explicar esse dado. Você não tem que tirar ele, você não tem que Esconder ele, você não tem que fazer nada. Porque ele tá lá. Aí se você chega num comitê de CAPEX, fala que Não existiu essa informação, vai tá lá, O CFO que vira e fala, aconteceu isso sim. Vai tá lá o salcedo que vira e fala, Aconteceu isso sim.</w:t>
      </w:r>
    </w:p>
    <w:p>
      <w:pPr>
        <w:pStyle w:val="a2"/>
      </w:pPr>
      <w:r>
        <w:rPr>
          <w:b/>
          <w:bCs/>
        </w:rPr>
        <w:t xml:space="preserve">00:44:54 Letícia Cardoso</w:t>
      </w:r>
      <w:r>
        <w:br/>
      </w:r>
      <w:r>
        <w:t xml:space="preserve">Então, assim…</w:t>
      </w:r>
    </w:p>
    <w:p>
      <w:pPr>
        <w:pStyle w:val="a2"/>
      </w:pPr>
      <w:r>
        <w:rPr>
          <w:b/>
          <w:bCs/>
        </w:rPr>
        <w:t xml:space="preserve">00:44:55 Vitor Pryzbeuka</w:t>
      </w:r>
      <w:r>
        <w:br/>
      </w:r>
      <w:r>
        <w:t xml:space="preserve">Quando Você conhece duas equipes de planejamento financeiro, você acha que, Se a engenharia acionasse ou envolvesse Mais o planejamento financeiro? Eles teriam uma resposta positiva de falar, não, cara, eu vou te ajudar a entender o número. Teria.</w:t>
      </w:r>
    </w:p>
    <w:p>
      <w:pPr>
        <w:pStyle w:val="a2"/>
      </w:pPr>
      <w:r>
        <w:rPr>
          <w:b/>
          <w:bCs/>
        </w:rPr>
        <w:t xml:space="preserve">00:45:08 Letícia Cardoso</w:t>
      </w:r>
      <w:r>
        <w:br/>
      </w:r>
      <w:r>
        <w:t xml:space="preserve">O Que acontece com trilhos é, gente, temos essa premissa que veio do planejamento corporativo, Planejamento financeiro corporativo, tipo, a gente vai fazer um orçamento ou tendência, Apresentação de X e planizê, assado. Beleza. Aí eles falam, não, engenharia vai fazer. Eu falo, engenharia faz material sim, assim, assado. Aí eles fazem da maneira que eles querem. Eu falo, gente, não é pra fazer assim, é pra fazer assado. Ele, não, mas eu quero fazer assim.</w:t>
      </w:r>
    </w:p>
    <w:p>
      <w:pPr>
        <w:pStyle w:val="a2"/>
      </w:pPr>
      <w:r>
        <w:rPr>
          <w:b/>
          <w:bCs/>
        </w:rPr>
        <w:t xml:space="preserve">00:45:35 Letícia Cardoso</w:t>
      </w:r>
      <w:r>
        <w:br/>
      </w:r>
      <w:r>
        <w:t xml:space="preserve">Com quem eu tenho que falar pra te convencer pra fazer assado? Fala com o Marcos Rosa. Se o Marcos Rosa falar que eu posso fazer assado, eu vou fazer assado. Aí eu vou lá, igual uma tonta, falar com o Marcos Rosa. Ele, mas era pra fazer exatamente assim. Falei, ah, eu sei. Então você dá o ok? Ok. Então eu vou lá, olha, pra fazer assado. Eu já conversei com quem você queria que eu conversasse. Ah, então tá bom. Aí eles fazem assado. Por quê? Porque a diretora deles não deixou eles fazerem assado. Então eles queriam que eu pegasse outra avaliação pra fazer assado.</w:t>
      </w:r>
    </w:p>
    <w:p>
      <w:pPr>
        <w:pStyle w:val="a2"/>
      </w:pPr>
      <w:r>
        <w:rPr>
          <w:b/>
          <w:bCs/>
        </w:rPr>
        <w:t xml:space="preserve">00:46:06 Vitor Pryzbeuka</w:t>
      </w:r>
      <w:r>
        <w:br/>
      </w:r>
      <w:r>
        <w:t xml:space="preserve">Um nome forte pra falar.</w:t>
      </w:r>
    </w:p>
    <w:p>
      <w:pPr>
        <w:pStyle w:val="a2"/>
      </w:pPr>
      <w:r>
        <w:rPr>
          <w:b/>
          <w:bCs/>
        </w:rPr>
        <w:t xml:space="preserve">00:46:10 Letícia Cardoso</w:t>
      </w:r>
      <w:r>
        <w:br/>
      </w:r>
      <w:r>
        <w:t xml:space="preserve">Isso quando eu não mando um e-mail formalizando pra fazer assado, Com todas as pessoas envolvidas e que tem poder de fala, Tipo, todos os diretores possíveis. Eu falo, gente, ó, pra fazer assado.</w:t>
      </w:r>
    </w:p>
    <w:p>
      <w:pPr>
        <w:pStyle w:val="a2"/>
      </w:pPr>
      <w:r>
        <w:rPr>
          <w:b/>
          <w:bCs/>
        </w:rPr>
        <w:t xml:space="preserve">00:46:22 Letícia Cardoso</w:t>
      </w:r>
      <w:r>
        <w:br/>
      </w:r>
      <w:r>
        <w:t xml:space="preserve">Aí eles mandam de qualquer jeito e falam, não reconheço esse número não.</w:t>
      </w:r>
    </w:p>
    <w:p>
      <w:pPr>
        <w:pStyle w:val="a2"/>
      </w:pPr>
      <w:r>
        <w:rPr>
          <w:b/>
          <w:bCs/>
        </w:rPr>
        <w:t xml:space="preserve">00:46:28 Letícia Cardoso</w:t>
      </w:r>
      <w:r>
        <w:br/>
      </w:r>
      <w:r>
        <w:t xml:space="preserve">Isso acontece recorrentemente.</w:t>
      </w:r>
    </w:p>
    <w:p>
      <w:pPr>
        <w:pStyle w:val="a2"/>
      </w:pPr>
      <w:r>
        <w:rPr>
          <w:b/>
          <w:bCs/>
        </w:rPr>
        <w:t xml:space="preserve">00:46:30 Vitor Pryzbeuka</w:t>
      </w:r>
      <w:r>
        <w:br/>
      </w:r>
      <w:r>
        <w:t xml:space="preserve">Então tem um círculo de AI, círculo de planejamento, né?</w:t>
      </w:r>
    </w:p>
    <w:p>
      <w:pPr>
        <w:pStyle w:val="a2"/>
      </w:pPr>
      <w:r>
        <w:rPr>
          <w:b/>
          <w:bCs/>
        </w:rPr>
        <w:t xml:space="preserve">00:46:35 Letícia Cardoso</w:t>
      </w:r>
      <w:r>
        <w:br/>
      </w:r>
      <w:r>
        <w:t xml:space="preserve">Em trilhos é em uma da mesma.</w:t>
      </w:r>
    </w:p>
    <w:p>
      <w:pPr>
        <w:pStyle w:val="a2"/>
      </w:pPr>
      <w:r>
        <w:rPr>
          <w:b/>
          <w:bCs/>
        </w:rPr>
        <w:t xml:space="preserve">00:46:40 Letícia Cardoso</w:t>
      </w:r>
      <w:r>
        <w:br/>
      </w:r>
      <w:r>
        <w:t xml:space="preserve">Mas eu acho que é falta de se comunicar mesmo.</w:t>
      </w:r>
    </w:p>
    <w:p>
      <w:pPr>
        <w:pStyle w:val="a2"/>
      </w:pPr>
      <w:r>
        <w:rPr>
          <w:b/>
          <w:bCs/>
        </w:rPr>
        <w:t xml:space="preserve">00:46:44 Vitor Pryzbeuka</w:t>
      </w:r>
      <w:r>
        <w:br/>
      </w:r>
      <w:r>
        <w:t xml:space="preserve">É, entender que tá todo mundo trabalhando pro mesmo…</w:t>
      </w:r>
    </w:p>
    <w:p>
      <w:pPr>
        <w:pStyle w:val="a2"/>
      </w:pPr>
      <w:r>
        <w:rPr>
          <w:b/>
          <w:bCs/>
        </w:rPr>
        <w:t xml:space="preserve">00:46:47 Letícia Cardoso</w:t>
      </w:r>
      <w:r>
        <w:br/>
      </w:r>
      <w:r>
        <w:t xml:space="preserve">Pra empresa. Não é para o diretor, é para a empresa.</w:t>
      </w:r>
    </w:p>
    <w:p>
      <w:pPr>
        <w:pStyle w:val="a2"/>
      </w:pPr>
      <w:r>
        <w:rPr>
          <w:b/>
          <w:bCs/>
        </w:rPr>
        <w:t xml:space="preserve">00:46:53 Vitor Pryzbeuka</w:t>
      </w:r>
      <w:r>
        <w:br/>
      </w:r>
      <w:r>
        <w:t xml:space="preserve">Na parte era isso, gente.</w:t>
      </w:r>
    </w:p>
    <w:p>
      <w:pPr>
        <w:pStyle w:val="a2"/>
      </w:pPr>
      <w:r>
        <w:rPr>
          <w:b/>
          <w:bCs/>
        </w:rPr>
        <w:t xml:space="preserve">00:46:57 Isabella Nogueira</w:t>
      </w:r>
      <w:r>
        <w:br/>
      </w:r>
      <w:r>
        <w:t xml:space="preserve">Acho que eu tenho um grande problema, as minhas mãos. É, a gente só não dança e é forte.</w:t>
      </w:r>
    </w:p>
    <w:p>
      <w:pPr>
        <w:pStyle w:val="a2"/>
      </w:pPr>
      <w:r>
        <w:rPr>
          <w:b/>
          <w:bCs/>
        </w:rPr>
        <w:t xml:space="preserve">00:47:04 Isabella Nogueira</w:t>
      </w:r>
      <w:r>
        <w:br/>
      </w:r>
      <w:r>
        <w:t xml:space="preserve">Fechamos? Fechamos, fechamos. Da minha parte.</w:t>
      </w:r>
    </w:p>
    <w:p>
      <w:pPr>
        <w:pStyle w:val="a2"/>
      </w:pPr>
      <w:r>
        <w:rPr>
          <w:b/>
          <w:bCs/>
        </w:rPr>
        <w:t xml:space="preserve">00:47:07 Vitor Pryzbeuka</w:t>
      </w:r>
      <w:r>
        <w:br/>
      </w:r>
      <w:r>
        <w:t xml:space="preserve">Leandro, muito obrigado.</w:t>
      </w:r>
    </w:p>
    <w:p>
      <w:pPr>
        <w:pStyle w:val="a2"/>
      </w:pPr>
      <w:r>
        <w:rPr>
          <w:b/>
          <w:bCs/>
        </w:rPr>
        <w:t xml:space="preserve">00:47:09 Isabella Nogueira</w:t>
      </w:r>
      <w:r>
        <w:br/>
      </w:r>
      <w:r>
        <w:t xml:space="preserve">A gente trabalha numa quinta série.</w:t>
      </w:r>
    </w:p>
    <w:p>
      <w:pPr>
        <w:pStyle w:val="a2"/>
      </w:pPr>
      <w:r>
        <w:rPr>
          <w:b/>
          <w:bCs/>
        </w:rPr>
        <w:t xml:space="preserve">00:47:11 Vitor Pryzbeuka</w:t>
      </w:r>
      <w:r>
        <w:br/>
      </w:r>
      <w:r>
        <w:t xml:space="preserve">É, Cara, trouxe bastante coisa, assim, coisa que a gente talvez já tivesse escutado, Mas não tava tendo a dimensão, sabe, da onde vem a questão mais comportamental, Que eu acho que é importante.</w:t>
      </w:r>
    </w:p>
    <w:p>
      <w:pPr>
        <w:pStyle w:val="a2"/>
      </w:pPr>
      <w:r>
        <w:rPr>
          <w:b/>
          <w:bCs/>
        </w:rPr>
        <w:t xml:space="preserve">00:47:25 Letícia Cardoso</w:t>
      </w:r>
      <w:r>
        <w:br/>
      </w:r>
      <w:r>
        <w:t xml:space="preserve">O Comportamento da gravidade que eu percebi foi na aprovação do orçamento de 25, por quê? O planejamento financeiro colocou um valor de equilíbrio de 700 milhões em trilhas e não avisou ninguém. Então a gente fez o material de aprovação com o valor e do nada o sistema estava 700 milhões a menos, que é um valor alto. Então se eu tivesse um bi quinhentos de orçamento no meu material, o sistema já estava, não tinha nem um bi.</w:t>
      </w:r>
    </w:p>
    <w:p>
      <w:pPr>
        <w:pStyle w:val="a2"/>
      </w:pPr>
      <w:r>
        <w:rPr>
          <w:b/>
          <w:bCs/>
        </w:rPr>
        <w:t xml:space="preserve">00:47:52 Letícia Cardoso</w:t>
      </w:r>
      <w:r>
        <w:br/>
      </w:r>
      <w:r>
        <w:t xml:space="preserve">Insistiram de esse equilíbrio não vai acontecer. Então se a gente levar para o material, a gente vai estar sempre estourando. Aí foi que eu percebi que tem esse grande problema.</w:t>
      </w:r>
    </w:p>
    <w:p>
      <w:pPr>
        <w:pStyle w:val="a2"/>
      </w:pPr>
      <w:r>
        <w:rPr>
          <w:b/>
          <w:bCs/>
        </w:rPr>
        <w:t xml:space="preserve">00:48:03 Letícia Cardoso</w:t>
      </w:r>
      <w:r>
        <w:br/>
      </w:r>
      <w:r>
        <w:t xml:space="preserve">Ninguém leva esse problema a sério. Não está.</w:t>
      </w:r>
    </w:p>
    <w:p>
      <w:pPr>
        <w:pStyle w:val="a2"/>
      </w:pPr>
      <w:r>
        <w:rPr>
          <w:b/>
          <w:bCs/>
        </w:rPr>
        <w:t xml:space="preserve">00:48:08 Vitor Pryzbeuka</w:t>
      </w:r>
      <w:r>
        <w:br/>
      </w:r>
      <w:r>
        <w:t xml:space="preserve">Claro para eles o que tem que andar.</w:t>
      </w:r>
    </w:p>
    <w:p>
      <w:pPr>
        <w:pStyle w:val="a2"/>
      </w:pPr>
      <w:r>
        <w:rPr>
          <w:b/>
          <w:bCs/>
        </w:rPr>
        <w:t xml:space="preserve">00:48:12 Letícia Madella</w:t>
      </w:r>
      <w:r>
        <w:br/>
      </w:r>
      <w:r>
        <w:t xml:space="preserve">Na verdade, acho que também não está claro o que deveria ser o comitê de CAPEX, Que é o ponto que você trouxe. Para que eles vão, supostamente, na cabeça deles. Pra que que eles vão levar um problema ali e expor que não vai ser resolvido, que na Verdade vai ser como se fosse uma grande reunião de auditoria. Isso. Eles vão esconder.</w:t>
      </w:r>
    </w:p>
    <w:p>
      <w:pPr>
        <w:pStyle w:val="a2"/>
      </w:pPr>
      <w:r>
        <w:rPr>
          <w:b/>
          <w:bCs/>
        </w:rPr>
        <w:t xml:space="preserve">00:48:29 Vitor Pryzbeuka</w:t>
      </w:r>
      <w:r>
        <w:br/>
      </w:r>
      <w:r>
        <w:t xml:space="preserve">Eu falo que não justifique esconder a informação, mas é um dos caminhos que a cabeça do cara Pode estar fazendo a compra. Mas é o tipo,</w:t>
      </w:r>
    </w:p>
    <w:p>
      <w:pPr>
        <w:pStyle w:val="a2"/>
      </w:pPr>
      <w:r>
        <w:rPr>
          <w:b/>
          <w:bCs/>
        </w:rPr>
        <w:t xml:space="preserve">00:48:35 Letícia Madella</w:t>
      </w:r>
      <w:r>
        <w:br/>
      </w:r>
      <w:r>
        <w:t xml:space="preserve">Vou aspirar a casa antes da faxineira vir aqui, entendeu?</w:t>
      </w:r>
    </w:p>
    <w:p>
      <w:pPr>
        <w:pStyle w:val="a2"/>
      </w:pPr>
      <w:r>
        <w:rPr>
          <w:b/>
          <w:bCs/>
        </w:rPr>
        <w:t xml:space="preserve">00:48:38 Letícia Cardoso</w:t>
      </w:r>
      <w:r>
        <w:br/>
      </w:r>
      <w:r>
        <w:t xml:space="preserve">Sei lá, se eles fossem um na prévia a gente vai trazer essa informação, só que no comitê, A gente não vai trazer essa informação, porque na prévia…</w:t>
      </w:r>
    </w:p>
    <w:p>
      <w:pPr>
        <w:pStyle w:val="a2"/>
      </w:pPr>
      <w:r>
        <w:rPr>
          <w:b/>
          <w:bCs/>
        </w:rPr>
        <w:t xml:space="preserve">00:48:46 Letícia Madella</w:t>
      </w:r>
      <w:r>
        <w:br/>
      </w:r>
      <w:r>
        <w:t xml:space="preserve">Você tem uma prévia no comitê com eles? Temos, temos. Pera aí, vocês batem a informação e aí vocês chegam no comitê e tretam de novo?</w:t>
      </w:r>
    </w:p>
    <w:p>
      <w:pPr>
        <w:pStyle w:val="a2"/>
      </w:pPr>
      <w:r>
        <w:rPr>
          <w:b/>
          <w:bCs/>
        </w:rPr>
        <w:t xml:space="preserve">00:48:53 Letícia Cardoso</w:t>
      </w:r>
      <w:r>
        <w:br/>
      </w:r>
      <w:r>
        <w:t xml:space="preserve">Sim. É porque nas prévias a gente treta só com o Flávio.</w:t>
      </w:r>
    </w:p>
    <w:p>
      <w:pPr>
        <w:pStyle w:val="a2"/>
      </w:pPr>
      <w:r>
        <w:rPr>
          <w:b/>
          <w:bCs/>
        </w:rPr>
        <w:t xml:space="preserve">00:48:59 Letícia Madella</w:t>
      </w:r>
      <w:r>
        <w:br/>
      </w:r>
      <w:r>
        <w:t xml:space="preserve">Ah, Tá. No comitê é com os EP’s,</w:t>
      </w:r>
    </w:p>
    <w:p>
      <w:pPr>
        <w:pStyle w:val="a2"/>
      </w:pPr>
      <w:r>
        <w:rPr>
          <w:b/>
          <w:bCs/>
        </w:rPr>
        <w:t xml:space="preserve">00:49:01 Letícia Cardoso</w:t>
      </w:r>
      <w:r>
        <w:br/>
      </w:r>
      <w:r>
        <w:t xml:space="preserve">Aí o Flávio fica. Entendi.</w:t>
      </w:r>
    </w:p>
    <w:p>
      <w:pPr>
        <w:pStyle w:val="a2"/>
      </w:pPr>
      <w:r>
        <w:rPr>
          <w:b/>
          <w:bCs/>
        </w:rPr>
        <w:t xml:space="preserve">00:49:05 Vitor Pryzbeuka</w:t>
      </w:r>
      <w:r>
        <w:br/>
      </w:r>
      <w:r>
        <w:t xml:space="preserve">Não tem muita treta no comitê, não. Nos dois que eu participei…</w:t>
      </w:r>
    </w:p>
    <w:p>
      <w:pPr>
        <w:pStyle w:val="a2"/>
      </w:pPr>
      <w:r>
        <w:rPr>
          <w:b/>
          <w:bCs/>
        </w:rPr>
        <w:t xml:space="preserve">00:49:08 Letícia Cardoso</w:t>
      </w:r>
      <w:r>
        <w:br/>
      </w:r>
      <w:r>
        <w:t xml:space="preserve">Ah, gente, então naqueles dois foram… É que assim, o segundo comitê que vocês participaram, eu achei uma vergonha.</w:t>
      </w:r>
    </w:p>
    <w:p>
      <w:pPr>
        <w:pStyle w:val="a2"/>
      </w:pPr>
      <w:r>
        <w:rPr>
          <w:b/>
          <w:bCs/>
        </w:rPr>
        <w:t xml:space="preserve">00:49:18 Letícia Cardoso</w:t>
      </w:r>
      <w:r>
        <w:br/>
      </w:r>
      <w:r>
        <w:t xml:space="preserve">Eu acho que foi por favor de dois, né? O primeiro foi ok. O segundo eu achei uma vergonha, porque a gente, Não superpôs os dois, porque A gente não preparou as pautas do núcleo muito bem. O Flávio também não, Brifou a gente sobre o que ele ia falar, então, Eu acho que a gente podia ter evitado. Foi por pauta de um núcleo que você comentou, né? Foi. Gente, aconteceu uma coisa, eu tava do lado, Foi uma coisa tão envergonhosa, Não vou falar.</w:t>
      </w:r>
    </w:p>
    <w:p>
      <w:pPr>
        <w:pStyle w:val="a2"/>
      </w:pPr>
      <w:r>
        <w:rPr>
          <w:b/>
          <w:bCs/>
        </w:rPr>
        <w:t xml:space="preserve">00:49:41 Vitor Pryzbeuka</w:t>
      </w:r>
      <w:r>
        <w:br/>
      </w:r>
      <w:r>
        <w:t xml:space="preserve">Acabou passando um pouquinho, Do tempo, né?</w:t>
      </w:r>
    </w:p>
    <w:p>
      <w:pPr>
        <w:pStyle w:val="a2"/>
      </w:pPr>
      <w:r>
        <w:rPr>
          <w:b/>
          <w:bCs/>
        </w:rPr>
        <w:t xml:space="preserve">00:49:43 Letícia Cardoso</w:t>
      </w:r>
      <w:r>
        <w:br/>
      </w:r>
      <w:r>
        <w:t xml:space="preserve">Foi isso, foi o Flávio Estava falando muita coisa, aí tava, Tipo, eu… Aí o Alê contornou a mesa com o computador, sentou do meu lado, apresentou o computador dele com dados para o Flávio e o Flávio falou, depois eu deixo isso. E continuou falando na frente dos EP’s. Eu se fosse o Alexandre, eu ia querer botar num buraco ao invés de passar por isso. Mas tudo bem, a gente conta a Lara só na pauta, que não foi planejada.</w:t>
      </w:r>
    </w:p>
    <w:p>
      <w:pPr>
        <w:pStyle w:val="a2"/>
      </w:pPr>
      <w:r>
        <w:rPr>
          <w:b/>
          <w:bCs/>
        </w:rPr>
        <w:t xml:space="preserve">00:50:13 Letícia Cardoso</w:t>
      </w:r>
      <w:r>
        <w:br/>
      </w:r>
      <w:r>
        <w:t xml:space="preserve">Então, não foi isso.</w:t>
      </w:r>
    </w:p>
    <w:p>
      <w:pPr>
        <w:pStyle w:val="a2"/>
      </w:pPr>
      <w:r>
        <w:rPr>
          <w:b/>
          <w:bCs/>
        </w:rPr>
        <w:t xml:space="preserve">00:50:14 Vitor Pryzbeuka</w:t>
      </w:r>
      <w:r>
        <w:br/>
      </w:r>
      <w:r>
        <w:t xml:space="preserve">É, mas a gente está até… Tentando diagnosticar, trazendo o histórico do comitê de cátex, mas como a gente participou de dois, acaba sendo muito mais na percepção tua, da Lia, do Ale, enfim, pra gente poder trazer esse histórico, mas nesses dois que a gente participou, pelo menos assim, concordo com o ponto que você trouxe, não vimos decisões sendo escaladas pra tipo, né pessoal, é um repórter do mês passado,</w:t>
      </w:r>
    </w:p>
    <w:p>
      <w:pPr>
        <w:pStyle w:val="a2"/>
      </w:pPr>
      <w:r>
        <w:rPr>
          <w:b/>
          <w:bCs/>
        </w:rPr>
        <w:t xml:space="preserve">00:50:41 Letícia Cardoso</w:t>
      </w:r>
      <w:r>
        <w:br/>
      </w:r>
      <w:r>
        <w:t xml:space="preserve">Né, não é?</w:t>
      </w:r>
    </w:p>
    <w:p>
      <w:pPr>
        <w:pStyle w:val="a2"/>
      </w:pPr>
      <w:r>
        <w:rPr>
          <w:b/>
          <w:bCs/>
        </w:rPr>
        <w:t xml:space="preserve">00:50:41 Vitor Pryzbeuka</w:t>
      </w:r>
      <w:r>
        <w:br/>
      </w:r>
      <w:r>
        <w:t xml:space="preserve">É status report. É,</w:t>
      </w:r>
    </w:p>
    <w:p>
      <w:pPr>
        <w:pStyle w:val="a2"/>
      </w:pPr>
      <w:r>
        <w:rPr>
          <w:b/>
          <w:bCs/>
        </w:rPr>
        <w:t xml:space="preserve">00:50:42 Letícia Cardoso</w:t>
      </w:r>
      <w:r>
        <w:br/>
      </w:r>
      <w:r>
        <w:t xml:space="preserve">É isso, ele deveria ser aprofundado, só que assim, as pessoas, Escondem tanta informação que quando elas estouram, acaba sendo esse o título. Então assim, já teve algumas vezes ano passado, em retrasado, que teve sim briga. Tomou muito tempo da reunião, não necessariamente uma pauta com o Febre Fada, mas uma briga mesmo. O Cetas, ele já brigou várias vezes, só que assim, ele deu bronco de uma maneira culta. Porque as pessoas lá não saem de linha, mas já teve vários assuntos.</w:t>
      </w:r>
    </w:p>
    <w:p>
      <w:pPr>
        <w:pStyle w:val="a2"/>
      </w:pPr>
      <w:r>
        <w:rPr>
          <w:b/>
          <w:bCs/>
        </w:rPr>
        <w:t xml:space="preserve">00:51:17 Letícia Cardoso</w:t>
      </w:r>
      <w:r>
        <w:br/>
      </w:r>
      <w:r>
        <w:t xml:space="preserve">É complicado, por exemplo, o Fonte, ele é novo na empresa, ele chegou no mês passado. O gerente executivo antes dele teve um comitê que ele apresentou. Ele era um pouco transparente até demais, então, por exemplo, as informações que o Lloyd e o Edu não gostam que sejam compartilhadas, ele compartilhou no comitê. Mas aí o Cetas, ele faz umas perguntas meio pegadinhas de virar, e ele caiu em todas.</w:t>
      </w:r>
    </w:p>
    <w:p>
      <w:pPr>
        <w:pStyle w:val="a2"/>
      </w:pPr>
      <w:r>
        <w:rPr>
          <w:b/>
          <w:bCs/>
        </w:rPr>
        <w:t xml:space="preserve">00:51:43 Letícia Madella</w:t>
      </w:r>
      <w:r>
        <w:br/>
      </w:r>
      <w:r>
        <w:t xml:space="preserve">Então A gente já sabe quem não gosta que compartilha. Vem de cima, não é?</w:t>
      </w:r>
    </w:p>
    <w:p>
      <w:pPr>
        <w:pStyle w:val="a2"/>
      </w:pPr>
      <w:r>
        <w:rPr>
          <w:b/>
          <w:bCs/>
        </w:rPr>
        <w:t xml:space="preserve">00:51:47 Letícia Cardoso</w:t>
      </w:r>
      <w:r>
        <w:br/>
      </w:r>
      <w:r>
        <w:t xml:space="preserve">Sim, Vem de cima. Então, não é algo total da plataforma. Isso, vem de cima. E, tipo, o quanto isso enraizou nas pessoas de baixo, eu não sei. Mas esse gerente, a gente já colocou ele em mais lençóis várias vezes, Porque ele é transparente conosco, Aí a gente acabava questionando o Lodge na amizade, E ele explanava, sobrava pro gerente. O gerente foi super transparente no comitê, Pegou em todas as perguntas pegadinhas, Foi proibido de participar dos comitês depois disso. E saiu do motivo.</w:t>
      </w:r>
    </w:p>
    <w:p>
      <w:pPr>
        <w:pStyle w:val="a2"/>
      </w:pPr>
      <w:r>
        <w:rPr>
          <w:b/>
          <w:bCs/>
        </w:rPr>
        <w:t xml:space="preserve">00:52:18 Letícia Madella</w:t>
      </w:r>
      <w:r>
        <w:br/>
      </w:r>
      <w:r>
        <w:t xml:space="preserve">É. Então, a Fernanda também tem um grande problema.</w:t>
      </w:r>
    </w:p>
    <w:p>
      <w:pPr>
        <w:pStyle w:val="a2"/>
      </w:pPr>
      <w:r>
        <w:rPr>
          <w:b/>
          <w:bCs/>
        </w:rPr>
        <w:t xml:space="preserve">00:52:23 Letícia Madella</w:t>
      </w:r>
      <w:r>
        <w:br/>
      </w:r>
      <w:r>
        <w:t xml:space="preserve">A gente não sabe falar muito, né? A gente não sabe comentar. A gente não sabe explicar bastante coisa. A gente não sabe explicar muita coisa.</w:t>
      </w:r>
    </w:p>
    <w:p>
      <w:pPr>
        <w:pStyle w:val="a2"/>
      </w:pPr>
      <w:r>
        <w:rPr>
          <w:b/>
          <w:bCs/>
        </w:rPr>
        <w:t xml:space="preserve">00:52:29 Isabella Nogueira</w:t>
      </w:r>
      <w:r>
        <w:br/>
      </w:r>
      <w:r>
        <w:t xml:space="preserve">São quatro e quarenta, a gente tem que ir para a outra. Mas, Lê, obrigada pelo seu tempo. Obrigado demais, Lê. Estou explorando mais as matérias gêneras. Eu acho que vai ser muito importante desenhar esse fluxo. De agendas que vocês participam com eles Para a gente identificar esses pontos Que você trouxe, assim, no dia a dia.</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4CC6E9-B488-4535-88AB-8881B878E694}"/>
</file>

<file path=customXml/itemProps2.xml><?xml version="1.0" encoding="utf-8"?>
<ds:datastoreItem xmlns:ds="http://schemas.openxmlformats.org/officeDocument/2006/customXml" ds:itemID="{544AE01C-C8DA-4DA8-AC75-46EB245B76EE}"/>
</file>

<file path=customXml/itemProps3.xml><?xml version="1.0" encoding="utf-8"?>
<ds:datastoreItem xmlns:ds="http://schemas.openxmlformats.org/officeDocument/2006/customXml" ds:itemID="{1B2C8A33-E20B-48D8-A311-42122291878B}"/>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2026-03-31T11:27:39Z</dcterms:created>
  <dcterms:modified xsi:type="dcterms:W3CDTF">2026-03-31T11:27:39Z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